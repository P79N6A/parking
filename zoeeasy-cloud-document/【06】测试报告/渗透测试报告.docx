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9905D41" w14:textId="77777777" w:rsidR="001F1F44" w:rsidRDefault="001F1F44" w:rsidP="001F1F44">
      <w:pPr>
        <w:jc w:val="center"/>
        <w:rPr>
          <w:rFonts w:ascii="Verdana" w:hAnsi="Verdana"/>
          <w:bCs/>
        </w:rPr>
      </w:pPr>
      <w:bookmarkStart w:id="0" w:name="_Toc499800623"/>
      <w:bookmarkStart w:id="1" w:name="_Toc269653177"/>
    </w:p>
    <w:p w14:paraId="22565178" w14:textId="77777777" w:rsidR="001F1F44" w:rsidRDefault="001F1F44" w:rsidP="001F1F44">
      <w:pPr>
        <w:jc w:val="center"/>
        <w:rPr>
          <w:rFonts w:ascii="Verdana" w:hAnsi="Verdana"/>
          <w:b/>
          <w:bCs/>
          <w:sz w:val="32"/>
        </w:rPr>
      </w:pPr>
    </w:p>
    <w:p w14:paraId="64802DAD" w14:textId="77777777" w:rsidR="001F1F44" w:rsidRDefault="001F1F44" w:rsidP="001F1F44">
      <w:pPr>
        <w:jc w:val="center"/>
        <w:rPr>
          <w:rFonts w:ascii="Verdana" w:hAnsi="Verdana"/>
          <w:b/>
          <w:bCs/>
          <w:sz w:val="32"/>
        </w:rPr>
      </w:pPr>
    </w:p>
    <w:p w14:paraId="246531D2" w14:textId="77777777" w:rsidR="001F1F44" w:rsidRDefault="001F1F44" w:rsidP="001F1F44">
      <w:pPr>
        <w:jc w:val="center"/>
        <w:rPr>
          <w:rFonts w:ascii="Verdana" w:hAnsi="Verdana"/>
          <w:b/>
          <w:bCs/>
          <w:sz w:val="32"/>
        </w:rPr>
      </w:pPr>
    </w:p>
    <w:p w14:paraId="59351550" w14:textId="77777777" w:rsidR="001F1F44" w:rsidRDefault="001F1F44" w:rsidP="001F1F44">
      <w:pPr>
        <w:jc w:val="center"/>
        <w:rPr>
          <w:rFonts w:ascii="Verdana" w:hAnsi="Verdana"/>
          <w:b/>
          <w:bCs/>
          <w:sz w:val="32"/>
        </w:rPr>
      </w:pPr>
    </w:p>
    <w:p w14:paraId="647F779A" w14:textId="77777777" w:rsidR="001F1F44" w:rsidRDefault="001F1F44" w:rsidP="001F1F44">
      <w:pPr>
        <w:jc w:val="center"/>
        <w:rPr>
          <w:rFonts w:ascii="Verdana" w:hAnsi="Verdana"/>
          <w:b/>
          <w:bCs/>
          <w:sz w:val="32"/>
        </w:rPr>
      </w:pPr>
    </w:p>
    <w:p w14:paraId="23D949BD" w14:textId="77777777" w:rsidR="00474613" w:rsidRPr="00474613" w:rsidRDefault="00474613" w:rsidP="00474613">
      <w:pPr>
        <w:widowControl/>
        <w:jc w:val="left"/>
        <w:textAlignment w:val="baseline"/>
        <w:rPr>
          <w:rFonts w:ascii="宋体" w:eastAsia="黑体" w:hAnsi="宋体"/>
          <w:sz w:val="48"/>
          <w:szCs w:val="48"/>
        </w:rPr>
      </w:pPr>
      <w:r w:rsidRPr="00474613">
        <w:rPr>
          <w:rFonts w:ascii="宋体" w:eastAsia="黑体" w:hAnsi="宋体" w:hint="eastAsia"/>
          <w:sz w:val="48"/>
          <w:szCs w:val="48"/>
        </w:rPr>
        <w:t>杭州逐一科技有限公司智慧停车云平台</w:t>
      </w:r>
    </w:p>
    <w:p w14:paraId="18AE94AF" w14:textId="61EE8F68" w:rsidR="001F1F44" w:rsidRDefault="00474613" w:rsidP="00474613">
      <w:pPr>
        <w:pStyle w:val="afa"/>
        <w:rPr>
          <w:rFonts w:ascii="Verdana" w:hAnsi="Verdana"/>
        </w:rPr>
      </w:pPr>
      <w:r w:rsidRPr="00474613">
        <w:rPr>
          <w:rFonts w:ascii="微软雅黑" w:eastAsia="微软雅黑" w:hAnsi="微软雅黑" w:cs="宋体" w:hint="eastAsia"/>
          <w:b w:val="0"/>
          <w:color w:val="000000"/>
          <w:kern w:val="0"/>
          <w:sz w:val="21"/>
          <w:szCs w:val="21"/>
        </w:rPr>
        <w:br/>
      </w:r>
      <w:r w:rsidR="001F1F44">
        <w:rPr>
          <w:rFonts w:ascii="Verdana" w:hint="eastAsia"/>
          <w:color w:val="000000"/>
        </w:rPr>
        <w:t>渗透测试报告</w:t>
      </w:r>
    </w:p>
    <w:p w14:paraId="7C8ACA4C" w14:textId="77777777" w:rsidR="001F1F44" w:rsidRDefault="001F1F44" w:rsidP="001F1F44">
      <w:pPr>
        <w:pStyle w:val="afa"/>
        <w:rPr>
          <w:rFonts w:ascii="Verdana" w:hAnsi="Verdana"/>
          <w:b w:val="0"/>
          <w:bCs/>
          <w:sz w:val="32"/>
        </w:rPr>
      </w:pPr>
    </w:p>
    <w:p w14:paraId="737FC5CF" w14:textId="77777777" w:rsidR="001F1F44" w:rsidRDefault="001F1F44" w:rsidP="001F1F44">
      <w:pPr>
        <w:jc w:val="center"/>
        <w:rPr>
          <w:rFonts w:ascii="Verdana" w:hAnsi="Verdana"/>
          <w:b/>
          <w:bCs/>
          <w:sz w:val="32"/>
        </w:rPr>
      </w:pPr>
    </w:p>
    <w:p w14:paraId="07D48E50" w14:textId="77777777" w:rsidR="001F1F44" w:rsidRDefault="001F1F44" w:rsidP="001F1F44">
      <w:pPr>
        <w:jc w:val="center"/>
        <w:rPr>
          <w:rFonts w:ascii="Verdana" w:hAnsi="Verdana"/>
          <w:b/>
          <w:bCs/>
          <w:sz w:val="32"/>
        </w:rPr>
      </w:pPr>
    </w:p>
    <w:p w14:paraId="00644D23" w14:textId="77777777" w:rsidR="001F1F44" w:rsidRDefault="001F1F44" w:rsidP="001F1F44">
      <w:pPr>
        <w:jc w:val="center"/>
        <w:rPr>
          <w:rFonts w:ascii="Verdana" w:hAnsi="Verdana"/>
          <w:b/>
          <w:bCs/>
          <w:sz w:val="32"/>
        </w:rPr>
      </w:pPr>
    </w:p>
    <w:p w14:paraId="22EFE26D" w14:textId="77777777" w:rsidR="001F1F44" w:rsidRDefault="001F1F44" w:rsidP="001F1F44">
      <w:pPr>
        <w:jc w:val="center"/>
        <w:rPr>
          <w:rFonts w:ascii="Verdana" w:hAnsi="Verdana"/>
          <w:b/>
          <w:bCs/>
          <w:sz w:val="32"/>
        </w:rPr>
      </w:pPr>
    </w:p>
    <w:p w14:paraId="67CE379A" w14:textId="77777777" w:rsidR="001F1F44" w:rsidRDefault="001F1F44" w:rsidP="001F1F44">
      <w:pPr>
        <w:jc w:val="center"/>
        <w:rPr>
          <w:rFonts w:ascii="Verdana" w:hAnsi="Verdana"/>
          <w:b/>
          <w:bCs/>
          <w:sz w:val="32"/>
        </w:rPr>
      </w:pPr>
    </w:p>
    <w:p w14:paraId="6D380C86" w14:textId="77777777" w:rsidR="001F1F44" w:rsidRDefault="001F1F44" w:rsidP="001F1F44">
      <w:pPr>
        <w:jc w:val="center"/>
        <w:rPr>
          <w:rFonts w:ascii="Verdana" w:hAnsi="Verdana"/>
          <w:b/>
          <w:bCs/>
          <w:sz w:val="32"/>
        </w:rPr>
      </w:pPr>
    </w:p>
    <w:p w14:paraId="1A455B01" w14:textId="77777777" w:rsidR="001F1F44" w:rsidRDefault="001F1F44" w:rsidP="001F1F44">
      <w:pPr>
        <w:jc w:val="center"/>
        <w:rPr>
          <w:rFonts w:ascii="Verdana" w:hAnsi="Verdana"/>
          <w:b/>
          <w:bCs/>
          <w:sz w:val="32"/>
        </w:rPr>
      </w:pPr>
    </w:p>
    <w:p w14:paraId="71C1059C" w14:textId="77777777" w:rsidR="001F1F44" w:rsidRDefault="001F1F44" w:rsidP="001F1F44">
      <w:pPr>
        <w:jc w:val="center"/>
        <w:rPr>
          <w:rFonts w:ascii="Verdana" w:hAnsi="Verdana"/>
          <w:b/>
          <w:bCs/>
          <w:sz w:val="32"/>
        </w:rPr>
      </w:pPr>
    </w:p>
    <w:p w14:paraId="1501201E" w14:textId="77777777" w:rsidR="001F1F44" w:rsidRDefault="001F1F44" w:rsidP="001F1F44">
      <w:pPr>
        <w:spacing w:line="360" w:lineRule="auto"/>
        <w:jc w:val="center"/>
        <w:rPr>
          <w:rFonts w:ascii="Verdana" w:hAnsi="Verdana"/>
          <w:b/>
          <w:bCs/>
          <w:sz w:val="24"/>
          <w:lang w:val="en-NZ"/>
        </w:rPr>
      </w:pPr>
      <w:r>
        <w:rPr>
          <w:rFonts w:ascii="Verdana" w:hAnsi="宋体" w:hint="eastAsia"/>
          <w:b/>
          <w:bCs/>
          <w:sz w:val="24"/>
        </w:rPr>
        <w:t>杭州安信检测技术</w:t>
      </w:r>
      <w:r>
        <w:rPr>
          <w:rFonts w:ascii="Verdana" w:hAnsi="宋体"/>
          <w:b/>
          <w:bCs/>
          <w:sz w:val="24"/>
        </w:rPr>
        <w:t>有限公司</w:t>
      </w:r>
    </w:p>
    <w:p w14:paraId="6739EED8" w14:textId="77777777" w:rsidR="001F1F44" w:rsidRDefault="001F1F44" w:rsidP="001F1F44">
      <w:pPr>
        <w:rPr>
          <w:rFonts w:ascii="Verdana" w:hAnsi="宋体"/>
          <w:b/>
          <w:bCs/>
          <w:sz w:val="24"/>
          <w:u w:val="single"/>
          <w:lang w:val="en-NZ"/>
        </w:rPr>
      </w:pPr>
    </w:p>
    <w:p w14:paraId="348CCD67" w14:textId="6F978C16" w:rsidR="001F1F44" w:rsidRDefault="001F1F44" w:rsidP="001F1F44">
      <w:r>
        <w:rPr>
          <w:rFonts w:hint="eastAsia"/>
        </w:rPr>
        <w:t xml:space="preserve">                               </w:t>
      </w:r>
      <w:r>
        <w:rPr>
          <w:rFonts w:hint="eastAsia"/>
        </w:rPr>
        <w:t>二零一八年</w:t>
      </w:r>
      <w:r w:rsidR="003F3395">
        <w:rPr>
          <w:rFonts w:hint="eastAsia"/>
        </w:rPr>
        <w:t>八</w:t>
      </w:r>
      <w:r>
        <w:rPr>
          <w:rFonts w:hint="eastAsia"/>
        </w:rPr>
        <w:t>月</w:t>
      </w:r>
    </w:p>
    <w:p w14:paraId="18B0C8B4" w14:textId="77777777" w:rsidR="001F1F44" w:rsidRDefault="001F1F44" w:rsidP="001F1F44"/>
    <w:p w14:paraId="51106487" w14:textId="77777777" w:rsidR="001F1F44" w:rsidRDefault="001F1F44" w:rsidP="001F1F44"/>
    <w:p w14:paraId="7CED5F4A" w14:textId="77777777" w:rsidR="001F1F44" w:rsidRDefault="001F1F44" w:rsidP="001F1F44"/>
    <w:p w14:paraId="396D8854" w14:textId="77777777" w:rsidR="001F1F44" w:rsidRDefault="001F1F44" w:rsidP="001F1F44"/>
    <w:p w14:paraId="3A13CE77" w14:textId="77777777" w:rsidR="001F1F44" w:rsidRDefault="001F1F44" w:rsidP="001F1F44"/>
    <w:p w14:paraId="24E47DCE" w14:textId="77777777" w:rsidR="00B94C44" w:rsidRPr="009E0027" w:rsidRDefault="00815B74" w:rsidP="001F1F44">
      <w:pPr>
        <w:pStyle w:val="1"/>
      </w:pPr>
      <w:r>
        <w:lastRenderedPageBreak/>
        <w:t>1.</w:t>
      </w:r>
      <w:r w:rsidR="00B94C44" w:rsidRPr="009E0027">
        <w:rPr>
          <w:rFonts w:hint="eastAsia"/>
        </w:rPr>
        <w:t>综述</w:t>
      </w:r>
      <w:bookmarkEnd w:id="0"/>
    </w:p>
    <w:p w14:paraId="6CBB01C1" w14:textId="5505A5E0" w:rsidR="00B94C44" w:rsidRPr="00CC3633" w:rsidRDefault="00536992" w:rsidP="00CC3633">
      <w:pPr>
        <w:widowControl/>
        <w:jc w:val="left"/>
        <w:textAlignment w:val="baseline"/>
        <w:rPr>
          <w:rFonts w:ascii="宋体" w:eastAsia="黑体" w:hAnsi="宋体"/>
          <w:sz w:val="48"/>
          <w:szCs w:val="48"/>
        </w:rPr>
      </w:pPr>
      <w:r w:rsidRPr="00CC3633">
        <w:rPr>
          <w:rFonts w:ascii="Arial" w:hAnsi="Arial" w:cs="宋体" w:hint="eastAsia"/>
          <w:color w:val="000000"/>
          <w:sz w:val="24"/>
          <w:szCs w:val="21"/>
        </w:rPr>
        <w:t>本次对</w:t>
      </w:r>
      <w:r w:rsidR="00CC3633" w:rsidRPr="00CC3633">
        <w:rPr>
          <w:rFonts w:ascii="Arial" w:hAnsi="Arial" w:cs="宋体" w:hint="eastAsia"/>
          <w:color w:val="000000"/>
          <w:sz w:val="24"/>
          <w:szCs w:val="21"/>
        </w:rPr>
        <w:t>杭州逐一科技有限公司智慧停车云平台</w:t>
      </w:r>
      <w:r w:rsidR="0006738A">
        <w:rPr>
          <w:rFonts w:ascii="Arial" w:hAnsi="Arial" w:cs="宋体" w:hint="eastAsia"/>
          <w:color w:val="000000"/>
          <w:sz w:val="24"/>
          <w:szCs w:val="21"/>
        </w:rPr>
        <w:t>及</w:t>
      </w:r>
      <w:bookmarkStart w:id="2" w:name="_GoBack"/>
      <w:bookmarkEnd w:id="2"/>
      <w:r w:rsidR="00CC3633">
        <w:rPr>
          <w:rFonts w:ascii="Arial" w:hAnsi="Arial" w:cs="宋体" w:hint="eastAsia"/>
          <w:color w:val="000000"/>
          <w:sz w:val="24"/>
          <w:szCs w:val="21"/>
        </w:rPr>
        <w:t>任意停车</w:t>
      </w:r>
      <w:proofErr w:type="spellStart"/>
      <w:r w:rsidR="00CC3633">
        <w:rPr>
          <w:rFonts w:ascii="Arial" w:hAnsi="Arial" w:cs="宋体" w:hint="eastAsia"/>
          <w:color w:val="000000"/>
          <w:sz w:val="24"/>
          <w:szCs w:val="21"/>
        </w:rPr>
        <w:t>apk</w:t>
      </w:r>
      <w:proofErr w:type="spellEnd"/>
      <w:r w:rsidRPr="00CC3633">
        <w:rPr>
          <w:rFonts w:ascii="Arial" w:hAnsi="Arial" w:cs="宋体" w:hint="eastAsia"/>
          <w:color w:val="000000"/>
          <w:sz w:val="24"/>
          <w:szCs w:val="21"/>
        </w:rPr>
        <w:t>进行渗透测试，发现了存在</w:t>
      </w:r>
      <w:r w:rsidR="00CC3633">
        <w:rPr>
          <w:rFonts w:ascii="Arial" w:hAnsi="Arial" w:cs="宋体" w:hint="eastAsia"/>
          <w:color w:val="000000"/>
          <w:sz w:val="24"/>
          <w:szCs w:val="21"/>
        </w:rPr>
        <w:t>4</w:t>
      </w:r>
      <w:r w:rsidRPr="00CC3633">
        <w:rPr>
          <w:rFonts w:ascii="Arial" w:hAnsi="Arial" w:cs="宋体" w:hint="eastAsia"/>
          <w:color w:val="000000"/>
          <w:sz w:val="24"/>
          <w:szCs w:val="21"/>
        </w:rPr>
        <w:t>处高风险，</w:t>
      </w:r>
      <w:r w:rsidR="005B25DB">
        <w:rPr>
          <w:rFonts w:ascii="Arial" w:hAnsi="Arial" w:cs="宋体" w:hint="eastAsia"/>
          <w:color w:val="000000"/>
          <w:sz w:val="24"/>
          <w:szCs w:val="21"/>
        </w:rPr>
        <w:t>3</w:t>
      </w:r>
      <w:r w:rsidRPr="00CC3633">
        <w:rPr>
          <w:rFonts w:ascii="Arial" w:hAnsi="Arial" w:cs="宋体" w:hint="eastAsia"/>
          <w:color w:val="000000"/>
          <w:sz w:val="24"/>
          <w:szCs w:val="21"/>
        </w:rPr>
        <w:t>处中风险和</w:t>
      </w:r>
      <w:r w:rsidRPr="00CC3633">
        <w:rPr>
          <w:rFonts w:ascii="Arial" w:hAnsi="Arial" w:cs="宋体" w:hint="eastAsia"/>
          <w:color w:val="000000"/>
          <w:sz w:val="24"/>
          <w:szCs w:val="21"/>
        </w:rPr>
        <w:t>2</w:t>
      </w:r>
      <w:r w:rsidRPr="00CC3633">
        <w:rPr>
          <w:rFonts w:ascii="Arial" w:hAnsi="Arial" w:cs="宋体" w:hint="eastAsia"/>
          <w:color w:val="000000"/>
          <w:sz w:val="24"/>
          <w:szCs w:val="21"/>
        </w:rPr>
        <w:t>处低风险。共计</w:t>
      </w:r>
      <w:r w:rsidR="005B25DB">
        <w:rPr>
          <w:rFonts w:ascii="Arial" w:hAnsi="Arial" w:cs="宋体" w:hint="eastAsia"/>
          <w:color w:val="000000"/>
          <w:sz w:val="24"/>
          <w:szCs w:val="21"/>
        </w:rPr>
        <w:t>9</w:t>
      </w:r>
      <w:r w:rsidRPr="00CC3633">
        <w:rPr>
          <w:rFonts w:ascii="Arial" w:hAnsi="Arial" w:cs="宋体" w:hint="eastAsia"/>
          <w:color w:val="000000"/>
          <w:sz w:val="24"/>
          <w:szCs w:val="21"/>
        </w:rPr>
        <w:t>处风险。</w:t>
      </w:r>
    </w:p>
    <w:bookmarkEnd w:id="1"/>
    <w:p w14:paraId="5D3F329C" w14:textId="77777777" w:rsidR="00B94C44" w:rsidRPr="006E57BA" w:rsidRDefault="009E0027" w:rsidP="00061F20">
      <w:pPr>
        <w:pStyle w:val="2"/>
        <w:numPr>
          <w:ilvl w:val="1"/>
          <w:numId w:val="19"/>
        </w:numPr>
      </w:pPr>
      <w:r w:rsidRPr="00876372">
        <w:rPr>
          <w:rFonts w:hint="eastAsia"/>
        </w:rPr>
        <w:t>安全漏洞汇总</w:t>
      </w:r>
    </w:p>
    <w:tbl>
      <w:tblPr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3402"/>
        <w:gridCol w:w="2410"/>
        <w:gridCol w:w="851"/>
      </w:tblGrid>
      <w:tr w:rsidR="00D977CA" w14:paraId="5FCF2057" w14:textId="77777777" w:rsidTr="000308EE">
        <w:trPr>
          <w:trHeight w:val="447"/>
        </w:trPr>
        <w:tc>
          <w:tcPr>
            <w:tcW w:w="1809" w:type="dxa"/>
            <w:shd w:val="clear" w:color="auto" w:fill="000000"/>
            <w:vAlign w:val="center"/>
          </w:tcPr>
          <w:p w14:paraId="5C858148" w14:textId="77777777" w:rsidR="00D977CA" w:rsidRDefault="00D977CA" w:rsidP="00CE67D5">
            <w:pPr>
              <w:jc w:val="center"/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测试对象</w:t>
            </w:r>
          </w:p>
        </w:tc>
        <w:tc>
          <w:tcPr>
            <w:tcW w:w="3402" w:type="dxa"/>
            <w:shd w:val="clear" w:color="auto" w:fill="000000"/>
            <w:vAlign w:val="center"/>
          </w:tcPr>
          <w:p w14:paraId="08BD959B" w14:textId="77777777" w:rsidR="00D977CA" w:rsidRDefault="00D977CA" w:rsidP="00CE67D5">
            <w:pPr>
              <w:jc w:val="center"/>
              <w:rPr>
                <w:rFonts w:ascii="黑体" w:eastAsia="黑体"/>
                <w:sz w:val="24"/>
              </w:rPr>
            </w:pPr>
            <w:r w:rsidRPr="009E0027">
              <w:rPr>
                <w:rFonts w:ascii="黑体" w:eastAsia="黑体" w:hint="eastAsia"/>
                <w:sz w:val="24"/>
              </w:rPr>
              <w:t>登陆链接/主机IP</w:t>
            </w:r>
          </w:p>
        </w:tc>
        <w:tc>
          <w:tcPr>
            <w:tcW w:w="2410" w:type="dxa"/>
            <w:shd w:val="clear" w:color="auto" w:fill="000000"/>
            <w:vAlign w:val="center"/>
          </w:tcPr>
          <w:p w14:paraId="6C2104BE" w14:textId="77777777" w:rsidR="00D977CA" w:rsidRDefault="00D977CA" w:rsidP="00763C99">
            <w:pPr>
              <w:ind w:firstLineChars="100" w:firstLine="240"/>
              <w:jc w:val="left"/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安全漏洞名称</w:t>
            </w:r>
          </w:p>
        </w:tc>
        <w:tc>
          <w:tcPr>
            <w:tcW w:w="851" w:type="dxa"/>
            <w:shd w:val="clear" w:color="auto" w:fill="000000"/>
          </w:tcPr>
          <w:p w14:paraId="49BFD805" w14:textId="77777777" w:rsidR="00D977CA" w:rsidRDefault="00D977CA" w:rsidP="00CE67D5">
            <w:pPr>
              <w:jc w:val="left"/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漏洞等级</w:t>
            </w:r>
          </w:p>
        </w:tc>
      </w:tr>
      <w:tr w:rsidR="00791D93" w14:paraId="70434CAD" w14:textId="77777777" w:rsidTr="00C37661">
        <w:trPr>
          <w:trHeight w:val="385"/>
        </w:trPr>
        <w:tc>
          <w:tcPr>
            <w:tcW w:w="1809" w:type="dxa"/>
            <w:vMerge w:val="restart"/>
            <w:vAlign w:val="center"/>
          </w:tcPr>
          <w:p w14:paraId="635FB861" w14:textId="77777777" w:rsidR="00791D93" w:rsidRPr="00B53A05" w:rsidRDefault="00791D93" w:rsidP="00CE67D5">
            <w:pPr>
              <w:jc w:val="center"/>
            </w:pPr>
            <w:r>
              <w:rPr>
                <w:rFonts w:ascii="宋体" w:hAnsi="宋体" w:hint="eastAsia"/>
                <w:color w:val="000000"/>
                <w:szCs w:val="21"/>
              </w:rPr>
              <w:t>任意停车</w:t>
            </w:r>
            <w:proofErr w:type="spellStart"/>
            <w:r>
              <w:rPr>
                <w:rFonts w:ascii="宋体" w:hAnsi="宋体"/>
                <w:color w:val="000000"/>
                <w:szCs w:val="21"/>
              </w:rPr>
              <w:t>A</w:t>
            </w:r>
            <w:r>
              <w:rPr>
                <w:rFonts w:ascii="宋体" w:hAnsi="宋体" w:hint="eastAsia"/>
                <w:color w:val="000000"/>
                <w:szCs w:val="21"/>
              </w:rPr>
              <w:t>pk</w:t>
            </w:r>
            <w:proofErr w:type="spellEnd"/>
          </w:p>
          <w:p w14:paraId="11255AF9" w14:textId="47B2E310" w:rsidR="00791D93" w:rsidRPr="00B53A05" w:rsidRDefault="00791D93" w:rsidP="00327D26">
            <w:pPr>
              <w:jc w:val="center"/>
            </w:pPr>
          </w:p>
        </w:tc>
        <w:tc>
          <w:tcPr>
            <w:tcW w:w="3402" w:type="dxa"/>
            <w:vMerge w:val="restart"/>
            <w:vAlign w:val="center"/>
          </w:tcPr>
          <w:p w14:paraId="5CE97550" w14:textId="77777777" w:rsidR="00791D93" w:rsidRPr="00B53A05" w:rsidRDefault="00791D93" w:rsidP="00CE67D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http://api.zhuyitech.com/</w:t>
            </w:r>
          </w:p>
          <w:p w14:paraId="611FCBE3" w14:textId="6B318A1E" w:rsidR="00791D93" w:rsidRPr="00A00F1B" w:rsidRDefault="00791D93" w:rsidP="00327D2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410" w:type="dxa"/>
            <w:vAlign w:val="center"/>
          </w:tcPr>
          <w:p w14:paraId="1BDD9D9B" w14:textId="2BDA90C4" w:rsidR="00791D93" w:rsidRDefault="00791D93" w:rsidP="00E4744E">
            <w:pPr>
              <w:jc w:val="center"/>
            </w:pPr>
            <w:r>
              <w:rPr>
                <w:rFonts w:hint="eastAsia"/>
              </w:rPr>
              <w:t>任意手机</w:t>
            </w:r>
            <w:proofErr w:type="gramStart"/>
            <w:r>
              <w:rPr>
                <w:rFonts w:hint="eastAsia"/>
              </w:rPr>
              <w:t>号注册</w:t>
            </w:r>
            <w:proofErr w:type="gramEnd"/>
          </w:p>
        </w:tc>
        <w:tc>
          <w:tcPr>
            <w:tcW w:w="851" w:type="dxa"/>
            <w:vAlign w:val="center"/>
          </w:tcPr>
          <w:p w14:paraId="1FF40A7E" w14:textId="2DE8D0EB" w:rsidR="00791D93" w:rsidRDefault="00791D93" w:rsidP="000735B1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高</w:t>
            </w:r>
          </w:p>
        </w:tc>
      </w:tr>
      <w:tr w:rsidR="00791D93" w14:paraId="4BF7F822" w14:textId="77777777" w:rsidTr="0035065E">
        <w:trPr>
          <w:trHeight w:val="405"/>
        </w:trPr>
        <w:tc>
          <w:tcPr>
            <w:tcW w:w="1809" w:type="dxa"/>
            <w:vMerge/>
            <w:vAlign w:val="center"/>
          </w:tcPr>
          <w:p w14:paraId="00EDAC03" w14:textId="2B39CC4F" w:rsidR="00791D93" w:rsidRDefault="00791D93" w:rsidP="00327D26">
            <w:pPr>
              <w:jc w:val="center"/>
              <w:rPr>
                <w:rFonts w:ascii="微软雅黑" w:eastAsia="微软雅黑" w:hAnsi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402" w:type="dxa"/>
            <w:vMerge/>
            <w:vAlign w:val="center"/>
          </w:tcPr>
          <w:p w14:paraId="38EC99BA" w14:textId="3E7D0304" w:rsidR="00791D93" w:rsidRDefault="00791D93" w:rsidP="00327D2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410" w:type="dxa"/>
            <w:vAlign w:val="center"/>
          </w:tcPr>
          <w:p w14:paraId="67D24C9A" w14:textId="0D6D3A8F" w:rsidR="00791D93" w:rsidRDefault="00791D93" w:rsidP="00327D26">
            <w:pPr>
              <w:jc w:val="center"/>
            </w:pPr>
            <w:r>
              <w:rPr>
                <w:rFonts w:hint="eastAsia"/>
              </w:rPr>
              <w:t>信息泄露、敏感信息遍历</w:t>
            </w:r>
          </w:p>
        </w:tc>
        <w:tc>
          <w:tcPr>
            <w:tcW w:w="851" w:type="dxa"/>
            <w:vAlign w:val="center"/>
          </w:tcPr>
          <w:p w14:paraId="09D1AD74" w14:textId="663CD6F2" w:rsidR="00791D93" w:rsidRDefault="00791D93" w:rsidP="00327D26">
            <w:pPr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791D93" w14:paraId="00B18EB2" w14:textId="77777777" w:rsidTr="000D67CB">
        <w:trPr>
          <w:trHeight w:val="343"/>
        </w:trPr>
        <w:tc>
          <w:tcPr>
            <w:tcW w:w="1809" w:type="dxa"/>
            <w:vMerge/>
            <w:vAlign w:val="center"/>
          </w:tcPr>
          <w:p w14:paraId="02F704A6" w14:textId="38C22840" w:rsidR="00791D93" w:rsidRDefault="00791D93" w:rsidP="00327D26">
            <w:pPr>
              <w:jc w:val="center"/>
              <w:rPr>
                <w:rFonts w:ascii="微软雅黑" w:eastAsia="微软雅黑" w:hAnsi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402" w:type="dxa"/>
            <w:vMerge/>
            <w:vAlign w:val="center"/>
          </w:tcPr>
          <w:p w14:paraId="597A150B" w14:textId="242BCBA8" w:rsidR="00791D93" w:rsidRDefault="00791D93" w:rsidP="00327D2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410" w:type="dxa"/>
            <w:vAlign w:val="center"/>
          </w:tcPr>
          <w:p w14:paraId="3B861E71" w14:textId="4EB02B50" w:rsidR="00791D93" w:rsidRDefault="00791D93" w:rsidP="00327D26">
            <w:pPr>
              <w:jc w:val="center"/>
            </w:pPr>
            <w:r>
              <w:rPr>
                <w:rFonts w:hint="eastAsia"/>
              </w:rPr>
              <w:t>任意用户密码重置</w:t>
            </w:r>
          </w:p>
        </w:tc>
        <w:tc>
          <w:tcPr>
            <w:tcW w:w="851" w:type="dxa"/>
            <w:vAlign w:val="center"/>
          </w:tcPr>
          <w:p w14:paraId="234A9E8F" w14:textId="1EF1AF24" w:rsidR="00791D93" w:rsidRDefault="00791D93" w:rsidP="00327D26">
            <w:pPr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791D93" w14:paraId="19F55F2E" w14:textId="77777777" w:rsidTr="001F70FC">
        <w:trPr>
          <w:trHeight w:val="418"/>
        </w:trPr>
        <w:tc>
          <w:tcPr>
            <w:tcW w:w="1809" w:type="dxa"/>
            <w:vMerge/>
            <w:vAlign w:val="center"/>
          </w:tcPr>
          <w:p w14:paraId="593506B8" w14:textId="280EC2CA" w:rsidR="00791D93" w:rsidRDefault="00791D93" w:rsidP="00327D26">
            <w:pPr>
              <w:jc w:val="center"/>
              <w:rPr>
                <w:rFonts w:ascii="微软雅黑" w:eastAsia="微软雅黑" w:hAnsi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402" w:type="dxa"/>
            <w:vMerge/>
            <w:vAlign w:val="center"/>
          </w:tcPr>
          <w:p w14:paraId="624FB49B" w14:textId="7BF5BE60" w:rsidR="00791D93" w:rsidRDefault="00791D93" w:rsidP="00327D2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410" w:type="dxa"/>
            <w:vAlign w:val="center"/>
          </w:tcPr>
          <w:p w14:paraId="26D09080" w14:textId="668438BC" w:rsidR="00791D93" w:rsidRDefault="00791D93" w:rsidP="00327D26">
            <w:pPr>
              <w:jc w:val="center"/>
            </w:pPr>
            <w:r>
              <w:rPr>
                <w:rFonts w:hint="eastAsia"/>
              </w:rPr>
              <w:t>越权修改他人车辆信息</w:t>
            </w:r>
          </w:p>
        </w:tc>
        <w:tc>
          <w:tcPr>
            <w:tcW w:w="851" w:type="dxa"/>
            <w:vAlign w:val="center"/>
          </w:tcPr>
          <w:p w14:paraId="2A445173" w14:textId="79817C1B" w:rsidR="00791D93" w:rsidRPr="00E27C66" w:rsidRDefault="00791D93" w:rsidP="00327D26">
            <w:pPr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791D93" w14:paraId="6DACF414" w14:textId="77777777" w:rsidTr="001F70FC">
        <w:trPr>
          <w:trHeight w:val="425"/>
        </w:trPr>
        <w:tc>
          <w:tcPr>
            <w:tcW w:w="1809" w:type="dxa"/>
            <w:vMerge/>
            <w:vAlign w:val="center"/>
          </w:tcPr>
          <w:p w14:paraId="0B0FFF50" w14:textId="4F01C2C3" w:rsidR="00791D93" w:rsidRDefault="00791D93" w:rsidP="00327D26">
            <w:pPr>
              <w:jc w:val="center"/>
              <w:rPr>
                <w:rFonts w:ascii="微软雅黑" w:eastAsia="微软雅黑" w:hAnsi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402" w:type="dxa"/>
            <w:vMerge/>
            <w:vAlign w:val="center"/>
          </w:tcPr>
          <w:p w14:paraId="7FC25C00" w14:textId="41145D03" w:rsidR="00791D93" w:rsidRDefault="00791D93" w:rsidP="00327D2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410" w:type="dxa"/>
            <w:vAlign w:val="center"/>
          </w:tcPr>
          <w:p w14:paraId="5E507830" w14:textId="405BB3DD" w:rsidR="00791D93" w:rsidRDefault="00791D93" w:rsidP="00266FC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用户遍历</w:t>
            </w:r>
          </w:p>
        </w:tc>
        <w:tc>
          <w:tcPr>
            <w:tcW w:w="851" w:type="dxa"/>
            <w:vAlign w:val="center"/>
          </w:tcPr>
          <w:p w14:paraId="501FC3F2" w14:textId="45798EC9" w:rsidR="00791D93" w:rsidRDefault="00791D93" w:rsidP="00327D26">
            <w:pPr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791D93" w14:paraId="071C6FEE" w14:textId="77777777" w:rsidTr="001F70FC">
        <w:trPr>
          <w:trHeight w:val="403"/>
        </w:trPr>
        <w:tc>
          <w:tcPr>
            <w:tcW w:w="1809" w:type="dxa"/>
            <w:vMerge/>
            <w:vAlign w:val="center"/>
          </w:tcPr>
          <w:p w14:paraId="00685ACC" w14:textId="06724527" w:rsidR="00791D93" w:rsidRDefault="00791D93" w:rsidP="00327D26">
            <w:pPr>
              <w:jc w:val="center"/>
              <w:rPr>
                <w:rFonts w:ascii="微软雅黑" w:eastAsia="微软雅黑" w:hAnsi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402" w:type="dxa"/>
            <w:vMerge/>
            <w:vAlign w:val="center"/>
          </w:tcPr>
          <w:p w14:paraId="3E6FE29B" w14:textId="392932D1" w:rsidR="00791D93" w:rsidRDefault="00791D93" w:rsidP="00327D2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410" w:type="dxa"/>
            <w:vAlign w:val="center"/>
          </w:tcPr>
          <w:p w14:paraId="65552B60" w14:textId="399C81F7" w:rsidR="00791D93" w:rsidRDefault="00791D93" w:rsidP="00266FC4">
            <w:r>
              <w:rPr>
                <w:rFonts w:hint="eastAsia"/>
              </w:rPr>
              <w:t>组件安全</w:t>
            </w:r>
          </w:p>
        </w:tc>
        <w:tc>
          <w:tcPr>
            <w:tcW w:w="851" w:type="dxa"/>
            <w:vAlign w:val="center"/>
          </w:tcPr>
          <w:p w14:paraId="0F6DECA7" w14:textId="43C05F54" w:rsidR="00791D93" w:rsidRDefault="00791D93" w:rsidP="00327D26">
            <w:pPr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791D93" w14:paraId="708BA965" w14:textId="77777777" w:rsidTr="004E48D0">
        <w:trPr>
          <w:trHeight w:val="423"/>
        </w:trPr>
        <w:tc>
          <w:tcPr>
            <w:tcW w:w="1809" w:type="dxa"/>
            <w:vMerge/>
            <w:vAlign w:val="center"/>
          </w:tcPr>
          <w:p w14:paraId="48968180" w14:textId="0F97946B" w:rsidR="00791D93" w:rsidRDefault="00791D93" w:rsidP="00327D26">
            <w:pPr>
              <w:jc w:val="center"/>
              <w:rPr>
                <w:rFonts w:ascii="微软雅黑" w:eastAsia="微软雅黑" w:hAnsi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402" w:type="dxa"/>
            <w:vMerge/>
            <w:vAlign w:val="center"/>
          </w:tcPr>
          <w:p w14:paraId="50F2D7B4" w14:textId="35119B8E" w:rsidR="00791D93" w:rsidRDefault="00791D93" w:rsidP="00327D2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410" w:type="dxa"/>
            <w:vAlign w:val="center"/>
          </w:tcPr>
          <w:p w14:paraId="0F49E3D1" w14:textId="38EE6E92" w:rsidR="00791D93" w:rsidRDefault="00791D93" w:rsidP="00266FC4">
            <w:r>
              <w:t>数据备份配置</w:t>
            </w:r>
          </w:p>
        </w:tc>
        <w:tc>
          <w:tcPr>
            <w:tcW w:w="851" w:type="dxa"/>
            <w:vAlign w:val="center"/>
          </w:tcPr>
          <w:p w14:paraId="20B59115" w14:textId="25A90911" w:rsidR="00791D93" w:rsidRDefault="00791D93" w:rsidP="00327D26">
            <w:pPr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791D93" w14:paraId="4723E60E" w14:textId="77777777" w:rsidTr="004E48D0">
        <w:trPr>
          <w:trHeight w:val="258"/>
        </w:trPr>
        <w:tc>
          <w:tcPr>
            <w:tcW w:w="1809" w:type="dxa"/>
            <w:vMerge/>
            <w:vAlign w:val="center"/>
          </w:tcPr>
          <w:p w14:paraId="2202F3BB" w14:textId="4848413A" w:rsidR="00791D93" w:rsidRDefault="00791D93" w:rsidP="00327D2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3402" w:type="dxa"/>
            <w:vMerge/>
            <w:vAlign w:val="center"/>
          </w:tcPr>
          <w:p w14:paraId="664D008F" w14:textId="2A54906D" w:rsidR="00791D93" w:rsidRDefault="00791D93" w:rsidP="00327D2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410" w:type="dxa"/>
            <w:vAlign w:val="center"/>
          </w:tcPr>
          <w:p w14:paraId="331B4D8F" w14:textId="66991D4D" w:rsidR="00791D93" w:rsidRDefault="00791D93" w:rsidP="00266FC4">
            <w:proofErr w:type="spellStart"/>
            <w:r>
              <w:t>A</w:t>
            </w:r>
            <w:r>
              <w:rPr>
                <w:rFonts w:hint="eastAsia"/>
              </w:rPr>
              <w:t>pk</w:t>
            </w:r>
            <w:proofErr w:type="spellEnd"/>
            <w:r>
              <w:rPr>
                <w:rFonts w:hint="eastAsia"/>
              </w:rPr>
              <w:t>反编译</w:t>
            </w:r>
          </w:p>
        </w:tc>
        <w:tc>
          <w:tcPr>
            <w:tcW w:w="851" w:type="dxa"/>
            <w:vAlign w:val="center"/>
          </w:tcPr>
          <w:p w14:paraId="397B3819" w14:textId="5A70ABE8" w:rsidR="00791D93" w:rsidRDefault="00791D93" w:rsidP="00327D26">
            <w:pPr>
              <w:jc w:val="center"/>
            </w:pPr>
            <w:r>
              <w:rPr>
                <w:rFonts w:hint="eastAsia"/>
              </w:rPr>
              <w:t>低</w:t>
            </w:r>
          </w:p>
        </w:tc>
      </w:tr>
      <w:tr w:rsidR="00791D93" w14:paraId="346C74C7" w14:textId="77777777" w:rsidTr="004E48D0">
        <w:trPr>
          <w:trHeight w:val="363"/>
        </w:trPr>
        <w:tc>
          <w:tcPr>
            <w:tcW w:w="1809" w:type="dxa"/>
            <w:vMerge/>
            <w:vAlign w:val="center"/>
          </w:tcPr>
          <w:p w14:paraId="3DE7C173" w14:textId="262E5D39" w:rsidR="00791D93" w:rsidRDefault="00791D93" w:rsidP="00327D2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3402" w:type="dxa"/>
            <w:vMerge/>
            <w:vAlign w:val="center"/>
          </w:tcPr>
          <w:p w14:paraId="7EF51F6E" w14:textId="7ACAAAE3" w:rsidR="00791D93" w:rsidRDefault="00791D93" w:rsidP="00327D26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410" w:type="dxa"/>
            <w:vAlign w:val="center"/>
          </w:tcPr>
          <w:p w14:paraId="1CC3CA2E" w14:textId="380BF2A1" w:rsidR="00791D93" w:rsidRDefault="00791D93" w:rsidP="00266FC4">
            <w:r>
              <w:rPr>
                <w:rFonts w:hint="eastAsia"/>
              </w:rPr>
              <w:t>错误信息为屏蔽</w:t>
            </w:r>
          </w:p>
        </w:tc>
        <w:tc>
          <w:tcPr>
            <w:tcW w:w="851" w:type="dxa"/>
            <w:vAlign w:val="center"/>
          </w:tcPr>
          <w:p w14:paraId="1E300CEC" w14:textId="524C3070" w:rsidR="00791D93" w:rsidRDefault="00791D93" w:rsidP="00327D26">
            <w:pPr>
              <w:jc w:val="center"/>
            </w:pPr>
            <w:r>
              <w:rPr>
                <w:rFonts w:hint="eastAsia"/>
              </w:rPr>
              <w:t>低</w:t>
            </w:r>
          </w:p>
        </w:tc>
      </w:tr>
    </w:tbl>
    <w:p w14:paraId="7E3BD963" w14:textId="77777777" w:rsidR="009E0027" w:rsidRPr="00876372" w:rsidRDefault="009E0027" w:rsidP="00061F20">
      <w:pPr>
        <w:pStyle w:val="2"/>
        <w:numPr>
          <w:ilvl w:val="1"/>
          <w:numId w:val="19"/>
        </w:numPr>
      </w:pPr>
      <w:bookmarkStart w:id="3" w:name="_Toc247477727"/>
      <w:bookmarkStart w:id="4" w:name="_Toc247478033"/>
      <w:bookmarkStart w:id="5" w:name="_Toc314250692"/>
      <w:bookmarkStart w:id="6" w:name="_Toc499800624"/>
      <w:bookmarkStart w:id="7" w:name="_Toc499800626"/>
      <w:bookmarkStart w:id="8" w:name="_Toc309134773"/>
      <w:bookmarkStart w:id="9" w:name="_Toc16183"/>
      <w:bookmarkStart w:id="10" w:name="_Toc26649"/>
      <w:bookmarkStart w:id="11" w:name="_Toc6334"/>
      <w:bookmarkStart w:id="12" w:name="_Toc313526556"/>
      <w:r w:rsidRPr="00876372">
        <w:rPr>
          <w:rFonts w:hint="eastAsia"/>
        </w:rPr>
        <w:t>漏洞等级定</w:t>
      </w:r>
      <w:bookmarkEnd w:id="3"/>
      <w:bookmarkEnd w:id="4"/>
      <w:bookmarkEnd w:id="5"/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60"/>
        <w:gridCol w:w="7462"/>
      </w:tblGrid>
      <w:tr w:rsidR="009E0027" w14:paraId="05B46694" w14:textId="77777777" w:rsidTr="007136B5">
        <w:trPr>
          <w:trHeight w:val="423"/>
        </w:trPr>
        <w:tc>
          <w:tcPr>
            <w:tcW w:w="1060" w:type="dxa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590FB774" w14:textId="77777777" w:rsidR="009E0027" w:rsidRDefault="009E0027" w:rsidP="007136B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漏洞等级</w:t>
            </w:r>
          </w:p>
        </w:tc>
        <w:tc>
          <w:tcPr>
            <w:tcW w:w="7462" w:type="dxa"/>
            <w:shd w:val="clear" w:color="auto" w:fill="000000"/>
            <w:vAlign w:val="center"/>
          </w:tcPr>
          <w:p w14:paraId="4AFDCD28" w14:textId="77777777" w:rsidR="009E0027" w:rsidRDefault="009E0027" w:rsidP="007136B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9E0027" w14:paraId="7CEEB3D6" w14:textId="77777777" w:rsidTr="007136B5">
        <w:tc>
          <w:tcPr>
            <w:tcW w:w="1060" w:type="dxa"/>
            <w:tcBorders>
              <w:bottom w:val="single" w:sz="4" w:space="0" w:color="auto"/>
            </w:tcBorders>
            <w:shd w:val="clear" w:color="auto" w:fill="FF0000"/>
            <w:vAlign w:val="center"/>
          </w:tcPr>
          <w:p w14:paraId="74CFF695" w14:textId="77777777" w:rsidR="009E0027" w:rsidRDefault="009E0027" w:rsidP="007136B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</w:t>
            </w:r>
          </w:p>
        </w:tc>
        <w:tc>
          <w:tcPr>
            <w:tcW w:w="7462" w:type="dxa"/>
          </w:tcPr>
          <w:p w14:paraId="6933A285" w14:textId="77777777" w:rsidR="009E0027" w:rsidRDefault="009E0027" w:rsidP="007136B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可直接威胁到网络、操作系统、业务系统的安全性，可导致业务中断或敏感信息泄漏。此类风险如高危性质远程缓冲区溢出、</w:t>
            </w:r>
            <w:r>
              <w:rPr>
                <w:rFonts w:hint="eastAsia"/>
                <w:sz w:val="18"/>
                <w:szCs w:val="18"/>
              </w:rPr>
              <w:t>SQL</w:t>
            </w:r>
            <w:r>
              <w:rPr>
                <w:rFonts w:hint="eastAsia"/>
                <w:sz w:val="18"/>
                <w:szCs w:val="18"/>
              </w:rPr>
              <w:t>注入、关键业务弱口令、验证绕过、未授权的访问、敏感信息泄漏等。</w:t>
            </w:r>
          </w:p>
        </w:tc>
      </w:tr>
      <w:tr w:rsidR="009E0027" w14:paraId="46DD560D" w14:textId="77777777" w:rsidTr="007136B5">
        <w:tc>
          <w:tcPr>
            <w:tcW w:w="1060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6C760BAE" w14:textId="77777777" w:rsidR="009E0027" w:rsidRDefault="009E0027" w:rsidP="007136B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中</w:t>
            </w:r>
          </w:p>
        </w:tc>
        <w:tc>
          <w:tcPr>
            <w:tcW w:w="7462" w:type="dxa"/>
          </w:tcPr>
          <w:p w14:paraId="07AB04A1" w14:textId="77777777" w:rsidR="009E0027" w:rsidRDefault="009E0027" w:rsidP="007136B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存在一定的危害性，一经利用即可威胁到操作系统、业务系统的安全性，进而威胁到网络的安全性。此类风险如远程缓冲区溢出、非关键业务弱口令、</w:t>
            </w:r>
            <w:r>
              <w:rPr>
                <w:rFonts w:hint="eastAsia"/>
                <w:sz w:val="18"/>
                <w:szCs w:val="18"/>
              </w:rPr>
              <w:t>XSS</w:t>
            </w:r>
            <w:r>
              <w:rPr>
                <w:rFonts w:hint="eastAsia"/>
                <w:sz w:val="18"/>
                <w:szCs w:val="18"/>
              </w:rPr>
              <w:t>跨站、敏感信息泄漏等。</w:t>
            </w:r>
          </w:p>
        </w:tc>
      </w:tr>
      <w:tr w:rsidR="009E0027" w14:paraId="6958818B" w14:textId="77777777" w:rsidTr="007136B5">
        <w:tc>
          <w:tcPr>
            <w:tcW w:w="1060" w:type="dxa"/>
            <w:tcBorders>
              <w:bottom w:val="single" w:sz="4" w:space="0" w:color="auto"/>
            </w:tcBorders>
            <w:shd w:val="clear" w:color="auto" w:fill="3366FF"/>
            <w:vAlign w:val="center"/>
          </w:tcPr>
          <w:p w14:paraId="343B0817" w14:textId="77777777" w:rsidR="009E0027" w:rsidRDefault="009E0027" w:rsidP="007136B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低</w:t>
            </w:r>
          </w:p>
        </w:tc>
        <w:tc>
          <w:tcPr>
            <w:tcW w:w="7462" w:type="dxa"/>
          </w:tcPr>
          <w:p w14:paraId="57B22C40" w14:textId="77777777" w:rsidR="009E0027" w:rsidRDefault="009E0027" w:rsidP="007136B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存在相对较小的危害性，并不直接对系统或应用造成危害。一旦被利用时影响相对较小，在渗透测试中通常会为进一步的渗透产生辅助性作用。此类风险如信息泄漏、非关键业务拒绝服务漏洞等。</w:t>
            </w:r>
          </w:p>
        </w:tc>
      </w:tr>
      <w:tr w:rsidR="009E0027" w14:paraId="7C77DC67" w14:textId="77777777" w:rsidTr="007136B5">
        <w:tc>
          <w:tcPr>
            <w:tcW w:w="1060" w:type="dxa"/>
            <w:shd w:val="clear" w:color="auto" w:fill="BFBFBF"/>
            <w:vAlign w:val="center"/>
          </w:tcPr>
          <w:p w14:paraId="036E99BA" w14:textId="77777777" w:rsidR="009E0027" w:rsidRDefault="009E0027" w:rsidP="007136B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7462" w:type="dxa"/>
          </w:tcPr>
          <w:p w14:paraId="450C1B15" w14:textId="77777777" w:rsidR="009E0027" w:rsidRDefault="009E0027" w:rsidP="007136B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无风险，未发现相关安全问题</w:t>
            </w:r>
          </w:p>
        </w:tc>
      </w:tr>
    </w:tbl>
    <w:p w14:paraId="1D4F4B37" w14:textId="77777777" w:rsidR="009E0027" w:rsidRDefault="009E0027" w:rsidP="009E0027">
      <w:pPr>
        <w:pStyle w:val="af8"/>
        <w:ind w:firstLine="420"/>
        <w:rPr>
          <w:rFonts w:ascii="黑体" w:eastAsia="黑体" w:hAnsi="黑体"/>
          <w:b/>
          <w:sz w:val="36"/>
          <w:szCs w:val="36"/>
        </w:rPr>
      </w:pPr>
    </w:p>
    <w:p w14:paraId="060530C3" w14:textId="77777777" w:rsidR="00A34706" w:rsidRDefault="00A34706" w:rsidP="009E0027">
      <w:pPr>
        <w:pStyle w:val="af8"/>
        <w:ind w:firstLine="420"/>
        <w:rPr>
          <w:rFonts w:ascii="黑体" w:eastAsia="黑体" w:hAnsi="黑体"/>
          <w:b/>
          <w:sz w:val="36"/>
          <w:szCs w:val="36"/>
        </w:rPr>
      </w:pPr>
    </w:p>
    <w:p w14:paraId="102C49A9" w14:textId="77777777" w:rsidR="00A34706" w:rsidRDefault="00A34706" w:rsidP="009E0027">
      <w:pPr>
        <w:pStyle w:val="af8"/>
        <w:ind w:firstLine="420"/>
        <w:rPr>
          <w:rFonts w:ascii="黑体" w:eastAsia="黑体" w:hAnsi="黑体"/>
          <w:b/>
          <w:sz w:val="36"/>
          <w:szCs w:val="36"/>
        </w:rPr>
      </w:pPr>
    </w:p>
    <w:p w14:paraId="0E12A14E" w14:textId="77777777" w:rsidR="00A34706" w:rsidRDefault="00A34706" w:rsidP="009E0027">
      <w:pPr>
        <w:pStyle w:val="af8"/>
        <w:ind w:firstLine="420"/>
        <w:rPr>
          <w:rFonts w:ascii="黑体" w:eastAsia="黑体" w:hAnsi="黑体"/>
          <w:b/>
          <w:sz w:val="36"/>
          <w:szCs w:val="36"/>
        </w:rPr>
      </w:pPr>
    </w:p>
    <w:p w14:paraId="61F72586" w14:textId="77777777" w:rsidR="008911FB" w:rsidRDefault="008911FB" w:rsidP="002B1B77">
      <w:pPr>
        <w:pStyle w:val="af8"/>
        <w:rPr>
          <w:rFonts w:ascii="黑体" w:eastAsia="黑体" w:hAnsi="黑体"/>
          <w:b/>
          <w:sz w:val="36"/>
          <w:szCs w:val="36"/>
        </w:rPr>
      </w:pPr>
    </w:p>
    <w:p w14:paraId="7CB34EB1" w14:textId="77777777" w:rsidR="00B94C44" w:rsidRPr="00C70A03" w:rsidRDefault="00841291" w:rsidP="00841291">
      <w:pPr>
        <w:pStyle w:val="1"/>
      </w:pPr>
      <w:r>
        <w:rPr>
          <w:rFonts w:hint="eastAsia"/>
        </w:rPr>
        <w:lastRenderedPageBreak/>
        <w:t>2</w:t>
      </w:r>
      <w:r>
        <w:t>.</w:t>
      </w:r>
      <w:r w:rsidR="00B94C44" w:rsidRPr="00C70A03">
        <w:t>测试</w:t>
      </w:r>
      <w:r w:rsidR="009E0027">
        <w:rPr>
          <w:rFonts w:hint="eastAsia"/>
        </w:rPr>
        <w:t>结果</w:t>
      </w:r>
      <w:r w:rsidR="00B94C44" w:rsidRPr="00C70A03">
        <w:rPr>
          <w:rFonts w:hint="eastAsia"/>
        </w:rPr>
        <w:t>及加固建议</w:t>
      </w:r>
      <w:bookmarkStart w:id="13" w:name="_Toc7441"/>
      <w:bookmarkStart w:id="14" w:name="_Toc313526562"/>
      <w:bookmarkStart w:id="15" w:name="_Toc21948"/>
      <w:bookmarkEnd w:id="7"/>
    </w:p>
    <w:p w14:paraId="29D32C00" w14:textId="218D2889" w:rsidR="00DE47D5" w:rsidRPr="00876372" w:rsidRDefault="00DE47D5" w:rsidP="00822547">
      <w:pPr>
        <w:pStyle w:val="2"/>
      </w:pPr>
      <w:bookmarkStart w:id="16" w:name="_Toc487805160"/>
      <w:bookmarkStart w:id="17" w:name="_Toc487805208"/>
      <w:bookmarkStart w:id="18" w:name="_Toc487806601"/>
      <w:bookmarkStart w:id="19" w:name="_Toc488751173"/>
      <w:bookmarkStart w:id="20" w:name="_Toc488752771"/>
      <w:bookmarkStart w:id="21" w:name="_Toc488752830"/>
      <w:bookmarkStart w:id="22" w:name="_Toc488756647"/>
      <w:bookmarkStart w:id="23" w:name="_Toc347757290"/>
      <w:bookmarkStart w:id="24" w:name="_Toc347758257"/>
      <w:bookmarkStart w:id="25" w:name="_Toc347761777"/>
      <w:bookmarkStart w:id="26" w:name="_Toc487802643"/>
      <w:bookmarkStart w:id="27" w:name="_Toc491788666"/>
      <w:bookmarkStart w:id="28" w:name="_Toc491788706"/>
      <w:bookmarkStart w:id="29" w:name="_Toc488755326"/>
      <w:bookmarkStart w:id="30" w:name="_Toc491789535"/>
      <w:bookmarkStart w:id="31" w:name="_Toc497902875"/>
      <w:bookmarkStart w:id="32" w:name="_Toc499800349"/>
      <w:bookmarkStart w:id="33" w:name="_Toc499800627"/>
      <w:bookmarkStart w:id="34" w:name="_Toc488755327"/>
      <w:bookmarkStart w:id="35" w:name="_Toc347758258"/>
      <w:bookmarkStart w:id="36" w:name="_Toc347761778"/>
      <w:bookmarkStart w:id="37" w:name="_Toc487802644"/>
      <w:bookmarkStart w:id="38" w:name="_Toc491788667"/>
      <w:bookmarkStart w:id="39" w:name="_Toc491788707"/>
      <w:bookmarkStart w:id="40" w:name="_Toc491789536"/>
      <w:bookmarkStart w:id="41" w:name="_Toc487805161"/>
      <w:bookmarkStart w:id="42" w:name="_Toc487805209"/>
      <w:bookmarkStart w:id="43" w:name="_Toc488752772"/>
      <w:bookmarkStart w:id="44" w:name="_Toc488751174"/>
      <w:bookmarkStart w:id="45" w:name="_Toc487806602"/>
      <w:bookmarkStart w:id="46" w:name="_Toc488752831"/>
      <w:bookmarkStart w:id="47" w:name="_Toc347757291"/>
      <w:bookmarkStart w:id="48" w:name="_Toc488756648"/>
      <w:bookmarkStart w:id="49" w:name="_Toc497902876"/>
      <w:bookmarkStart w:id="50" w:name="_Toc499800350"/>
      <w:bookmarkStart w:id="51" w:name="_Toc499800628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r>
        <w:rPr>
          <w:rFonts w:hint="eastAsia"/>
        </w:rPr>
        <w:t>任意停车</w:t>
      </w:r>
      <w:r>
        <w:rPr>
          <w:rFonts w:hint="eastAsia"/>
        </w:rPr>
        <w:t>A</w:t>
      </w:r>
      <w:r w:rsidR="002E67F5">
        <w:rPr>
          <w:rFonts w:hint="eastAsia"/>
        </w:rPr>
        <w:t>PP</w:t>
      </w:r>
    </w:p>
    <w:p w14:paraId="4430E2B2" w14:textId="6B928762" w:rsidR="00F862B7" w:rsidRDefault="00FD53BC" w:rsidP="00874D07">
      <w:pPr>
        <w:pStyle w:val="3"/>
        <w:numPr>
          <w:ilvl w:val="2"/>
          <w:numId w:val="18"/>
        </w:numPr>
      </w:pPr>
      <w:r>
        <w:rPr>
          <w:rFonts w:hint="eastAsia"/>
        </w:rPr>
        <w:t>任意</w:t>
      </w:r>
      <w:r w:rsidR="0074784D">
        <w:rPr>
          <w:rFonts w:hint="eastAsia"/>
        </w:rPr>
        <w:t>手机号注册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7082"/>
      </w:tblGrid>
      <w:tr w:rsidR="00073A4D" w14:paraId="387DE9FB" w14:textId="77777777" w:rsidTr="00CE67D5">
        <w:trPr>
          <w:trHeight w:val="436"/>
        </w:trPr>
        <w:tc>
          <w:tcPr>
            <w:tcW w:w="1384" w:type="dxa"/>
            <w:shd w:val="clear" w:color="auto" w:fill="99CCFF"/>
            <w:vAlign w:val="center"/>
          </w:tcPr>
          <w:p w14:paraId="22758F7F" w14:textId="77777777" w:rsidR="00073A4D" w:rsidRDefault="00073A4D" w:rsidP="00CE67D5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风险名称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130EC3E5" w14:textId="2F386C07" w:rsidR="00073A4D" w:rsidRDefault="0039044B" w:rsidP="00CE67D5">
            <w:r>
              <w:rPr>
                <w:rFonts w:hint="eastAsia"/>
              </w:rPr>
              <w:t>任意手机</w:t>
            </w:r>
            <w:proofErr w:type="gramStart"/>
            <w:r>
              <w:rPr>
                <w:rFonts w:hint="eastAsia"/>
              </w:rPr>
              <w:t>号注册</w:t>
            </w:r>
            <w:proofErr w:type="gramEnd"/>
          </w:p>
        </w:tc>
      </w:tr>
      <w:tr w:rsidR="00073A4D" w14:paraId="4C20F4AB" w14:textId="77777777" w:rsidTr="00CE67D5">
        <w:trPr>
          <w:trHeight w:val="90"/>
        </w:trPr>
        <w:tc>
          <w:tcPr>
            <w:tcW w:w="1384" w:type="dxa"/>
            <w:shd w:val="clear" w:color="auto" w:fill="99CCFF"/>
            <w:vAlign w:val="center"/>
          </w:tcPr>
          <w:p w14:paraId="51860817" w14:textId="77777777" w:rsidR="00073A4D" w:rsidRDefault="00073A4D" w:rsidP="00CE67D5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风险级别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1DF14641" w14:textId="76EFF5B5" w:rsidR="00073A4D" w:rsidRDefault="00547870" w:rsidP="00CE67D5">
            <w:r>
              <w:rPr>
                <w:rFonts w:hint="eastAsia"/>
              </w:rPr>
              <w:t>高</w:t>
            </w:r>
          </w:p>
        </w:tc>
      </w:tr>
      <w:tr w:rsidR="00073A4D" w14:paraId="4DC03A56" w14:textId="77777777" w:rsidTr="00CE67D5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275721C9" w14:textId="77777777" w:rsidR="00073A4D" w:rsidRDefault="00073A4D" w:rsidP="00CE67D5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测试过程</w:t>
            </w:r>
          </w:p>
        </w:tc>
        <w:tc>
          <w:tcPr>
            <w:tcW w:w="7082" w:type="dxa"/>
          </w:tcPr>
          <w:p w14:paraId="515B8181" w14:textId="4F09046A" w:rsidR="00073A4D" w:rsidRDefault="0006738A" w:rsidP="00BE07A6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261AB88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2.8pt;height:108pt;visibility:visible;mso-wrap-style:square">
                  <v:imagedata r:id="rId11" o:title=""/>
                </v:shape>
              </w:pict>
            </w:r>
          </w:p>
          <w:p w14:paraId="27FB354B" w14:textId="4D3A4C91" w:rsidR="00F40EF4" w:rsidRDefault="0006738A" w:rsidP="00BE07A6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64D4A7E8">
                <v:shape id="_x0000_i1026" type="#_x0000_t75" style="width:343.35pt;height:93.5pt;visibility:visible;mso-wrap-style:square">
                  <v:imagedata r:id="rId12" o:title=""/>
                </v:shape>
              </w:pict>
            </w:r>
          </w:p>
          <w:p w14:paraId="2AEAC973" w14:textId="2B575445" w:rsidR="001E0A0A" w:rsidRDefault="00AB2B5B" w:rsidP="00BE07A6">
            <w:pPr>
              <w:spacing w:line="288" w:lineRule="auto"/>
              <w:rPr>
                <w:rFonts w:cs="宋体"/>
              </w:rPr>
            </w:pPr>
            <w:r>
              <w:rPr>
                <w:rFonts w:cs="宋体" w:hint="eastAsia"/>
              </w:rPr>
              <w:t>逻辑设计问题</w:t>
            </w:r>
            <w:r w:rsidR="00D91299">
              <w:rPr>
                <w:rFonts w:cs="宋体" w:hint="eastAsia"/>
              </w:rPr>
              <w:t>，前面</w:t>
            </w:r>
            <w:r w:rsidR="00FD609D">
              <w:rPr>
                <w:rFonts w:cs="宋体" w:hint="eastAsia"/>
              </w:rPr>
              <w:t>两个包验证了手机号、验证码、</w:t>
            </w:r>
            <w:r w:rsidR="00AC5F98">
              <w:rPr>
                <w:rFonts w:cs="宋体" w:hint="eastAsia"/>
              </w:rPr>
              <w:t>时效、频率</w:t>
            </w:r>
            <w:r w:rsidR="003D7E0A">
              <w:rPr>
                <w:rFonts w:cs="宋体" w:hint="eastAsia"/>
              </w:rPr>
              <w:t>。但是最后一个包没有进行验证直接插入数据库</w:t>
            </w:r>
            <w:r w:rsidR="007501CB">
              <w:rPr>
                <w:rFonts w:cs="宋体" w:hint="eastAsia"/>
              </w:rPr>
              <w:t>，导致前面的验证</w:t>
            </w:r>
            <w:r w:rsidR="00724F17">
              <w:rPr>
                <w:rFonts w:cs="宋体" w:hint="eastAsia"/>
              </w:rPr>
              <w:t>全部时效</w:t>
            </w:r>
            <w:r w:rsidR="007C12BC">
              <w:rPr>
                <w:rFonts w:cs="宋体" w:hint="eastAsia"/>
              </w:rPr>
              <w:t>。</w:t>
            </w:r>
            <w:r w:rsidR="00E5761A">
              <w:rPr>
                <w:rFonts w:cs="宋体" w:hint="eastAsia"/>
              </w:rPr>
              <w:t>根据</w:t>
            </w:r>
            <w:r w:rsidR="001E3276">
              <w:rPr>
                <w:rFonts w:cs="宋体" w:hint="eastAsia"/>
              </w:rPr>
              <w:t>图中</w:t>
            </w:r>
            <w:r w:rsidR="00786D5D">
              <w:rPr>
                <w:rFonts w:cs="宋体" w:hint="eastAsia"/>
              </w:rPr>
              <w:t>post</w:t>
            </w:r>
            <w:r w:rsidR="00786D5D">
              <w:rPr>
                <w:rFonts w:cs="宋体" w:hint="eastAsia"/>
              </w:rPr>
              <w:t>数据填写即可注册任意手机号</w:t>
            </w:r>
            <w:r w:rsidR="009E4298">
              <w:rPr>
                <w:rFonts w:cs="宋体" w:hint="eastAsia"/>
              </w:rPr>
              <w:t>，</w:t>
            </w:r>
            <w:r w:rsidR="003F435A">
              <w:rPr>
                <w:rFonts w:cs="宋体" w:hint="eastAsia"/>
              </w:rPr>
              <w:t>测试号码</w:t>
            </w:r>
            <w:r w:rsidR="003F435A">
              <w:rPr>
                <w:rFonts w:cs="宋体" w:hint="eastAsia"/>
              </w:rPr>
              <w:t>1</w:t>
            </w:r>
            <w:r w:rsidR="003F435A">
              <w:rPr>
                <w:rFonts w:cs="宋体"/>
              </w:rPr>
              <w:t>8888888888</w:t>
            </w:r>
            <w:r w:rsidR="003674E5">
              <w:rPr>
                <w:rFonts w:cs="宋体" w:hint="eastAsia"/>
              </w:rPr>
              <w:t>。</w:t>
            </w:r>
          </w:p>
        </w:tc>
      </w:tr>
      <w:tr w:rsidR="00073A4D" w14:paraId="272B563D" w14:textId="77777777" w:rsidTr="00CE67D5">
        <w:trPr>
          <w:trHeight w:val="415"/>
        </w:trPr>
        <w:tc>
          <w:tcPr>
            <w:tcW w:w="1384" w:type="dxa"/>
            <w:shd w:val="clear" w:color="auto" w:fill="99CCFF"/>
            <w:vAlign w:val="center"/>
          </w:tcPr>
          <w:p w14:paraId="628ACE7B" w14:textId="77777777" w:rsidR="00073A4D" w:rsidRDefault="00073A4D" w:rsidP="00CE67D5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风险描述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02202B57" w14:textId="264AA328" w:rsidR="00073A4D" w:rsidRDefault="00110309" w:rsidP="00CE67D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恶意注册他人手机号</w:t>
            </w:r>
            <w:r w:rsidR="00C53A51">
              <w:rPr>
                <w:rFonts w:ascii="宋体" w:hAnsi="宋体" w:hint="eastAsia"/>
              </w:rPr>
              <w:t>、钓鱼</w:t>
            </w:r>
            <w:r w:rsidR="003674E5">
              <w:rPr>
                <w:rFonts w:ascii="宋体" w:hAnsi="宋体" w:hint="eastAsia"/>
              </w:rPr>
              <w:t>。</w:t>
            </w:r>
          </w:p>
        </w:tc>
      </w:tr>
      <w:tr w:rsidR="00073A4D" w14:paraId="5D77787D" w14:textId="77777777" w:rsidTr="00CE67D5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44982D64" w14:textId="77777777" w:rsidR="00073A4D" w:rsidRDefault="00073A4D" w:rsidP="00CE67D5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加固建议</w:t>
            </w:r>
          </w:p>
        </w:tc>
        <w:tc>
          <w:tcPr>
            <w:tcW w:w="7082" w:type="dxa"/>
            <w:vAlign w:val="center"/>
          </w:tcPr>
          <w:p w14:paraId="1D122DE5" w14:textId="083F479F" w:rsidR="00073A4D" w:rsidRDefault="00621589" w:rsidP="00CE67D5">
            <w:r>
              <w:rPr>
                <w:rFonts w:ascii="宋体" w:hAnsi="宋体" w:hint="eastAsia"/>
                <w:szCs w:val="21"/>
              </w:rPr>
              <w:t>重构后端的验证逻辑</w:t>
            </w:r>
            <w:r w:rsidR="00237062" w:rsidRPr="003A3E84"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073A4D" w14:paraId="3F58D088" w14:textId="77777777" w:rsidTr="00CE67D5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4B564C7E" w14:textId="77777777" w:rsidR="00073A4D" w:rsidRDefault="00073A4D" w:rsidP="00CE67D5">
            <w:pPr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整改情况</w:t>
            </w:r>
          </w:p>
        </w:tc>
        <w:tc>
          <w:tcPr>
            <w:tcW w:w="7082" w:type="dxa"/>
            <w:vAlign w:val="center"/>
          </w:tcPr>
          <w:p w14:paraId="48C16BFE" w14:textId="54A47169" w:rsidR="00073A4D" w:rsidRDefault="00F51C13" w:rsidP="00CE67D5">
            <w:pPr>
              <w:rPr>
                <w:noProof/>
              </w:rPr>
            </w:pPr>
            <w:r>
              <w:rPr>
                <w:rFonts w:hint="eastAsia"/>
                <w:noProof/>
              </w:rPr>
              <w:t>\</w:t>
            </w:r>
          </w:p>
        </w:tc>
      </w:tr>
    </w:tbl>
    <w:bookmarkEnd w:id="8"/>
    <w:bookmarkEnd w:id="9"/>
    <w:bookmarkEnd w:id="10"/>
    <w:bookmarkEnd w:id="11"/>
    <w:bookmarkEnd w:id="12"/>
    <w:bookmarkEnd w:id="13"/>
    <w:bookmarkEnd w:id="14"/>
    <w:bookmarkEnd w:id="15"/>
    <w:p w14:paraId="4D44C267" w14:textId="42B23828" w:rsidR="00073A4D" w:rsidRPr="008876E1" w:rsidRDefault="0024378B" w:rsidP="00324C15">
      <w:pPr>
        <w:pStyle w:val="3"/>
        <w:numPr>
          <w:ilvl w:val="2"/>
          <w:numId w:val="18"/>
        </w:numPr>
      </w:pPr>
      <w:r>
        <w:rPr>
          <w:rFonts w:hint="eastAsia"/>
        </w:rPr>
        <w:t>信息泄露</w:t>
      </w:r>
      <w:r w:rsidR="009762DE">
        <w:rPr>
          <w:rFonts w:hint="eastAsia"/>
        </w:rPr>
        <w:t>、车辆信息任意遍历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7082"/>
      </w:tblGrid>
      <w:tr w:rsidR="008876E1" w14:paraId="0B0E73E8" w14:textId="77777777" w:rsidTr="00CE67D5">
        <w:trPr>
          <w:trHeight w:val="436"/>
        </w:trPr>
        <w:tc>
          <w:tcPr>
            <w:tcW w:w="1384" w:type="dxa"/>
            <w:shd w:val="clear" w:color="auto" w:fill="99CCFF"/>
            <w:vAlign w:val="center"/>
          </w:tcPr>
          <w:p w14:paraId="61E2D0D1" w14:textId="77777777" w:rsidR="008876E1" w:rsidRDefault="008876E1" w:rsidP="00CE67D5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风险名称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5571D53D" w14:textId="50C382FE" w:rsidR="008876E1" w:rsidRDefault="00C05394" w:rsidP="00CE67D5">
            <w:r>
              <w:rPr>
                <w:rFonts w:hint="eastAsia"/>
              </w:rPr>
              <w:t>信息泄露、车辆信息任意遍历</w:t>
            </w:r>
          </w:p>
        </w:tc>
      </w:tr>
      <w:tr w:rsidR="008876E1" w14:paraId="2CD87F2C" w14:textId="77777777" w:rsidTr="00CE67D5">
        <w:trPr>
          <w:trHeight w:val="90"/>
        </w:trPr>
        <w:tc>
          <w:tcPr>
            <w:tcW w:w="1384" w:type="dxa"/>
            <w:shd w:val="clear" w:color="auto" w:fill="99CCFF"/>
            <w:vAlign w:val="center"/>
          </w:tcPr>
          <w:p w14:paraId="44815097" w14:textId="77777777" w:rsidR="008876E1" w:rsidRDefault="008876E1" w:rsidP="00CE67D5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风险级别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2FFD8B5F" w14:textId="388C4D23" w:rsidR="008876E1" w:rsidRDefault="00BC5B6E" w:rsidP="00CE67D5">
            <w:r>
              <w:rPr>
                <w:rFonts w:hint="eastAsia"/>
              </w:rPr>
              <w:t>高</w:t>
            </w:r>
          </w:p>
        </w:tc>
      </w:tr>
      <w:tr w:rsidR="008876E1" w14:paraId="56552B35" w14:textId="77777777" w:rsidTr="00CE67D5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089395A7" w14:textId="77777777" w:rsidR="008876E1" w:rsidRDefault="008876E1" w:rsidP="00CE67D5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测试过程</w:t>
            </w:r>
          </w:p>
        </w:tc>
        <w:tc>
          <w:tcPr>
            <w:tcW w:w="7082" w:type="dxa"/>
          </w:tcPr>
          <w:p w14:paraId="4056BC2B" w14:textId="77777777" w:rsidR="008876E1" w:rsidRDefault="0006738A" w:rsidP="00CE67D5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12583FF8">
                <v:shape id="图片 1" o:spid="_x0000_i1027" type="#_x0000_t75" style="width:343.9pt;height:99.95pt;visibility:visible;mso-wrap-style:square">
                  <v:imagedata r:id="rId13" o:title=""/>
                </v:shape>
              </w:pict>
            </w:r>
          </w:p>
          <w:p w14:paraId="2AD383BD" w14:textId="77777777" w:rsidR="004532CD" w:rsidRDefault="0006738A" w:rsidP="00CE67D5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lastRenderedPageBreak/>
              <w:pict w14:anchorId="428F6E59">
                <v:shape id="_x0000_i1028" type="#_x0000_t75" style="width:343.35pt;height:161.2pt;visibility:visible;mso-wrap-style:square">
                  <v:imagedata r:id="rId14" o:title=""/>
                </v:shape>
              </w:pict>
            </w:r>
          </w:p>
          <w:p w14:paraId="46530EA1" w14:textId="77777777" w:rsidR="004532CD" w:rsidRDefault="0006738A" w:rsidP="00CE67D5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1CC44191">
                <v:shape id="_x0000_i1029" type="#_x0000_t75" style="width:343.35pt;height:161.2pt;visibility:visible;mso-wrap-style:square">
                  <v:imagedata r:id="rId15" o:title=""/>
                </v:shape>
              </w:pict>
            </w:r>
          </w:p>
          <w:p w14:paraId="6C07BA56" w14:textId="6AD141E6" w:rsidR="0053309F" w:rsidRPr="008433D7" w:rsidRDefault="0053309F" w:rsidP="00CE67D5">
            <w:pPr>
              <w:spacing w:line="288" w:lineRule="auto"/>
              <w:rPr>
                <w:rFonts w:cs="宋体"/>
                <w:sz w:val="20"/>
              </w:rPr>
            </w:pPr>
            <w:r>
              <w:rPr>
                <w:rFonts w:cs="宋体" w:hint="eastAsia"/>
                <w:sz w:val="20"/>
              </w:rPr>
              <w:t>修改</w:t>
            </w:r>
            <w:r>
              <w:rPr>
                <w:rFonts w:cs="宋体" w:hint="eastAsia"/>
                <w:sz w:val="20"/>
              </w:rPr>
              <w:t>id</w:t>
            </w:r>
            <w:r>
              <w:rPr>
                <w:rFonts w:cs="宋体" w:hint="eastAsia"/>
                <w:sz w:val="20"/>
              </w:rPr>
              <w:t>的值以遍历</w:t>
            </w:r>
            <w:r w:rsidR="00F05568">
              <w:rPr>
                <w:rFonts w:cs="宋体" w:hint="eastAsia"/>
                <w:sz w:val="20"/>
              </w:rPr>
              <w:t>所有车辆信息</w:t>
            </w:r>
            <w:r w:rsidR="00335A3E">
              <w:rPr>
                <w:rFonts w:cs="宋体" w:hint="eastAsia"/>
                <w:sz w:val="20"/>
              </w:rPr>
              <w:t>，只读</w:t>
            </w:r>
            <w:r w:rsidR="00335A3E">
              <w:rPr>
                <w:rFonts w:cs="宋体" w:hint="eastAsia"/>
                <w:sz w:val="20"/>
              </w:rPr>
              <w:t>session</w:t>
            </w:r>
            <w:r w:rsidR="00335A3E">
              <w:rPr>
                <w:rFonts w:cs="宋体" w:hint="eastAsia"/>
                <w:sz w:val="20"/>
              </w:rPr>
              <w:t>进行了登陆验证。并未验证是否为该车所有</w:t>
            </w:r>
            <w:r w:rsidR="002D1709">
              <w:rPr>
                <w:rFonts w:cs="宋体" w:hint="eastAsia"/>
                <w:sz w:val="20"/>
              </w:rPr>
              <w:t>人导致的越权</w:t>
            </w:r>
            <w:r w:rsidR="00335A3E">
              <w:rPr>
                <w:rFonts w:cs="宋体" w:hint="eastAsia"/>
                <w:sz w:val="20"/>
              </w:rPr>
              <w:t>。</w:t>
            </w:r>
          </w:p>
        </w:tc>
      </w:tr>
      <w:tr w:rsidR="008876E1" w14:paraId="7C7E1084" w14:textId="77777777" w:rsidTr="00CE67D5">
        <w:trPr>
          <w:trHeight w:val="415"/>
        </w:trPr>
        <w:tc>
          <w:tcPr>
            <w:tcW w:w="1384" w:type="dxa"/>
            <w:shd w:val="clear" w:color="auto" w:fill="99CCFF"/>
            <w:vAlign w:val="center"/>
          </w:tcPr>
          <w:p w14:paraId="1C677483" w14:textId="77777777" w:rsidR="008876E1" w:rsidRDefault="008876E1" w:rsidP="00CE67D5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lastRenderedPageBreak/>
              <w:t>风险描述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47ED7A6A" w14:textId="29F7DA89" w:rsidR="008876E1" w:rsidRDefault="00172ABC" w:rsidP="00CE67D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攻击者</w:t>
            </w:r>
            <w:r w:rsidR="00F55CC7">
              <w:rPr>
                <w:rFonts w:ascii="宋体" w:hAnsi="宋体" w:hint="eastAsia"/>
              </w:rPr>
              <w:t>获取</w:t>
            </w:r>
            <w:r w:rsidR="006F38D4">
              <w:rPr>
                <w:rFonts w:ascii="宋体" w:hAnsi="宋体" w:hint="eastAsia"/>
              </w:rPr>
              <w:t>该平台绑定的所有车辆信息</w:t>
            </w:r>
            <w:r w:rsidR="00335A3E">
              <w:rPr>
                <w:rFonts w:ascii="宋体" w:hAnsi="宋体" w:hint="eastAsia"/>
              </w:rPr>
              <w:t>。</w:t>
            </w:r>
          </w:p>
        </w:tc>
      </w:tr>
      <w:tr w:rsidR="008876E1" w14:paraId="1EDC0117" w14:textId="77777777" w:rsidTr="00CE67D5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0B4C9A42" w14:textId="77777777" w:rsidR="008876E1" w:rsidRDefault="008876E1" w:rsidP="00CE67D5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加固建议</w:t>
            </w:r>
          </w:p>
        </w:tc>
        <w:tc>
          <w:tcPr>
            <w:tcW w:w="7082" w:type="dxa"/>
            <w:vAlign w:val="center"/>
          </w:tcPr>
          <w:p w14:paraId="14C684A9" w14:textId="5428B464" w:rsidR="008876E1" w:rsidRDefault="003548E6" w:rsidP="00CE67D5">
            <w:r>
              <w:rPr>
                <w:rFonts w:hint="eastAsia"/>
              </w:rPr>
              <w:t>重构</w:t>
            </w:r>
            <w:r w:rsidR="003A3DDF">
              <w:rPr>
                <w:rFonts w:hint="eastAsia"/>
              </w:rPr>
              <w:t>逻辑</w:t>
            </w:r>
            <w:r w:rsidR="002F7473">
              <w:rPr>
                <w:rFonts w:hint="eastAsia"/>
              </w:rPr>
              <w:t>，</w:t>
            </w:r>
            <w:r w:rsidR="00577551">
              <w:rPr>
                <w:rFonts w:hint="eastAsia"/>
              </w:rPr>
              <w:t>允许查询的车辆</w:t>
            </w:r>
            <w:r w:rsidR="0035323F">
              <w:rPr>
                <w:rFonts w:hint="eastAsia"/>
              </w:rPr>
              <w:t>只应是该用户所拥有的车辆。</w:t>
            </w:r>
          </w:p>
        </w:tc>
      </w:tr>
      <w:tr w:rsidR="008876E1" w14:paraId="18025ACA" w14:textId="77777777" w:rsidTr="00CE67D5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7922A3F2" w14:textId="77777777" w:rsidR="008876E1" w:rsidRDefault="008876E1" w:rsidP="00CE67D5">
            <w:pPr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整改情况</w:t>
            </w:r>
          </w:p>
        </w:tc>
        <w:tc>
          <w:tcPr>
            <w:tcW w:w="7082" w:type="dxa"/>
            <w:vAlign w:val="center"/>
          </w:tcPr>
          <w:p w14:paraId="40F87DE4" w14:textId="053CF8F6" w:rsidR="008876E1" w:rsidRDefault="007455F6" w:rsidP="00CE67D5">
            <w:pPr>
              <w:rPr>
                <w:noProof/>
              </w:rPr>
            </w:pPr>
            <w:r>
              <w:rPr>
                <w:rFonts w:hint="eastAsia"/>
                <w:noProof/>
              </w:rPr>
              <w:t>\</w:t>
            </w:r>
          </w:p>
        </w:tc>
      </w:tr>
    </w:tbl>
    <w:p w14:paraId="59497EAB" w14:textId="79B59936" w:rsidR="00547870" w:rsidRPr="008876E1" w:rsidRDefault="00547870" w:rsidP="00547870">
      <w:pPr>
        <w:pStyle w:val="3"/>
        <w:numPr>
          <w:ilvl w:val="2"/>
          <w:numId w:val="18"/>
        </w:numPr>
      </w:pPr>
      <w:r>
        <w:rPr>
          <w:rFonts w:hint="eastAsia"/>
        </w:rPr>
        <w:t>任意用户密码重置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7082"/>
      </w:tblGrid>
      <w:tr w:rsidR="00547870" w14:paraId="66582D7D" w14:textId="77777777" w:rsidTr="00B3432E">
        <w:trPr>
          <w:trHeight w:val="436"/>
        </w:trPr>
        <w:tc>
          <w:tcPr>
            <w:tcW w:w="1384" w:type="dxa"/>
            <w:shd w:val="clear" w:color="auto" w:fill="99CCFF"/>
            <w:vAlign w:val="center"/>
          </w:tcPr>
          <w:p w14:paraId="738D4102" w14:textId="77777777" w:rsidR="00547870" w:rsidRDefault="00547870" w:rsidP="00B3432E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风险名称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0D03D03B" w14:textId="5C34212D" w:rsidR="00547870" w:rsidRDefault="00547870" w:rsidP="00B3432E">
            <w:r>
              <w:rPr>
                <w:rFonts w:hint="eastAsia"/>
              </w:rPr>
              <w:t>任意用户密码重置</w:t>
            </w:r>
          </w:p>
        </w:tc>
      </w:tr>
      <w:tr w:rsidR="00547870" w14:paraId="76E47C6F" w14:textId="77777777" w:rsidTr="00B3432E">
        <w:trPr>
          <w:trHeight w:val="90"/>
        </w:trPr>
        <w:tc>
          <w:tcPr>
            <w:tcW w:w="1384" w:type="dxa"/>
            <w:shd w:val="clear" w:color="auto" w:fill="99CCFF"/>
            <w:vAlign w:val="center"/>
          </w:tcPr>
          <w:p w14:paraId="5FD60E3E" w14:textId="77777777" w:rsidR="00547870" w:rsidRDefault="00547870" w:rsidP="00B3432E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风险级别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31ED47B3" w14:textId="77777777" w:rsidR="00547870" w:rsidRDefault="00547870" w:rsidP="00B3432E">
            <w:r>
              <w:rPr>
                <w:rFonts w:hint="eastAsia"/>
              </w:rPr>
              <w:t>高</w:t>
            </w:r>
          </w:p>
        </w:tc>
      </w:tr>
      <w:tr w:rsidR="00547870" w14:paraId="726FBDB7" w14:textId="77777777" w:rsidTr="00B3432E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3686A96F" w14:textId="77777777" w:rsidR="00547870" w:rsidRDefault="00547870" w:rsidP="00B3432E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测试过程</w:t>
            </w:r>
          </w:p>
        </w:tc>
        <w:tc>
          <w:tcPr>
            <w:tcW w:w="7082" w:type="dxa"/>
          </w:tcPr>
          <w:p w14:paraId="671ECB95" w14:textId="7C6B13D9" w:rsidR="00547870" w:rsidRDefault="000530A5" w:rsidP="000530A5">
            <w:pPr>
              <w:numPr>
                <w:ilvl w:val="0"/>
                <w:numId w:val="20"/>
              </w:numPr>
              <w:spacing w:line="288" w:lineRule="auto"/>
              <w:rPr>
                <w:noProof/>
              </w:rPr>
            </w:pPr>
            <w:r>
              <w:rPr>
                <w:rFonts w:hint="eastAsia"/>
                <w:noProof/>
              </w:rPr>
              <w:t>修改发送验证码的请求中的电话号码，获取验证码</w:t>
            </w:r>
          </w:p>
          <w:p w14:paraId="32E55C9A" w14:textId="562295D3" w:rsidR="000530A5" w:rsidRDefault="0006738A" w:rsidP="000530A5">
            <w:pPr>
              <w:spacing w:line="288" w:lineRule="auto"/>
              <w:ind w:left="360"/>
              <w:rPr>
                <w:noProof/>
              </w:rPr>
            </w:pPr>
            <w:r>
              <w:rPr>
                <w:noProof/>
              </w:rPr>
              <w:lastRenderedPageBreak/>
              <w:pict w14:anchorId="4715A5FE">
                <v:shape id="_x0000_i1030" type="#_x0000_t75" style="width:323.45pt;height:136.5pt;visibility:visible;mso-wrap-style:square">
                  <v:imagedata r:id="rId16" o:title=""/>
                </v:shape>
              </w:pict>
            </w:r>
          </w:p>
          <w:p w14:paraId="665CD79D" w14:textId="0EBE9137" w:rsidR="000530A5" w:rsidRDefault="000530A5" w:rsidP="000530A5">
            <w:pPr>
              <w:numPr>
                <w:ilvl w:val="0"/>
                <w:numId w:val="20"/>
              </w:numPr>
              <w:spacing w:line="288" w:lineRule="auto"/>
              <w:rPr>
                <w:noProof/>
              </w:rPr>
            </w:pPr>
            <w:r>
              <w:rPr>
                <w:rFonts w:hint="eastAsia"/>
                <w:noProof/>
              </w:rPr>
              <w:t>找回密码，修改掉电话号码，就可以修改掉其他人的密码。</w:t>
            </w:r>
          </w:p>
          <w:p w14:paraId="2374FF2D" w14:textId="24DF456B" w:rsidR="00547870" w:rsidRPr="000530A5" w:rsidRDefault="0006738A" w:rsidP="00B3432E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3F3BAF7B">
                <v:shape id="_x0000_i1031" type="#_x0000_t75" style="width:342.25pt;height:143.45pt;visibility:visible;mso-wrap-style:square">
                  <v:imagedata r:id="rId17" o:title=""/>
                </v:shape>
              </w:pict>
            </w:r>
          </w:p>
          <w:p w14:paraId="5A6E3857" w14:textId="4CFB0A07" w:rsidR="00547870" w:rsidRDefault="00547870" w:rsidP="00B3432E">
            <w:pPr>
              <w:spacing w:line="288" w:lineRule="auto"/>
              <w:rPr>
                <w:noProof/>
              </w:rPr>
            </w:pPr>
          </w:p>
          <w:p w14:paraId="51743706" w14:textId="0BD66922" w:rsidR="00547870" w:rsidRPr="008433D7" w:rsidRDefault="000F105B" w:rsidP="00B3432E">
            <w:pPr>
              <w:spacing w:line="288" w:lineRule="auto"/>
              <w:rPr>
                <w:rFonts w:cs="宋体"/>
                <w:sz w:val="20"/>
              </w:rPr>
            </w:pPr>
            <w:r>
              <w:rPr>
                <w:rFonts w:cs="宋体" w:hint="eastAsia"/>
                <w:sz w:val="20"/>
              </w:rPr>
              <w:t>第二步把</w:t>
            </w:r>
            <w:proofErr w:type="spellStart"/>
            <w:r>
              <w:rPr>
                <w:rFonts w:cs="宋体" w:hint="eastAsia"/>
                <w:sz w:val="20"/>
              </w:rPr>
              <w:t>phoneNumber</w:t>
            </w:r>
            <w:proofErr w:type="spellEnd"/>
            <w:r>
              <w:rPr>
                <w:rFonts w:cs="宋体" w:hint="eastAsia"/>
                <w:sz w:val="20"/>
              </w:rPr>
              <w:t>改成其他用户的号码，就可以重置他人密码。</w:t>
            </w:r>
          </w:p>
        </w:tc>
      </w:tr>
      <w:tr w:rsidR="00547870" w14:paraId="34521200" w14:textId="77777777" w:rsidTr="00B3432E">
        <w:trPr>
          <w:trHeight w:val="415"/>
        </w:trPr>
        <w:tc>
          <w:tcPr>
            <w:tcW w:w="1384" w:type="dxa"/>
            <w:shd w:val="clear" w:color="auto" w:fill="99CCFF"/>
            <w:vAlign w:val="center"/>
          </w:tcPr>
          <w:p w14:paraId="43CDFBD5" w14:textId="77777777" w:rsidR="00547870" w:rsidRDefault="00547870" w:rsidP="00B3432E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lastRenderedPageBreak/>
              <w:t>风险描述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5042F8DD" w14:textId="579C9693" w:rsidR="00547870" w:rsidRDefault="00547870" w:rsidP="00731A4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攻击者获取</w:t>
            </w:r>
            <w:r w:rsidR="00731A43">
              <w:rPr>
                <w:rFonts w:ascii="宋体" w:hAnsi="宋体" w:hint="eastAsia"/>
              </w:rPr>
              <w:t>重置他人密码</w:t>
            </w:r>
          </w:p>
        </w:tc>
      </w:tr>
      <w:tr w:rsidR="00547870" w14:paraId="1534614C" w14:textId="77777777" w:rsidTr="00B3432E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4B894A10" w14:textId="77777777" w:rsidR="00547870" w:rsidRDefault="00547870" w:rsidP="00B3432E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加固建议</w:t>
            </w:r>
          </w:p>
        </w:tc>
        <w:tc>
          <w:tcPr>
            <w:tcW w:w="7082" w:type="dxa"/>
            <w:vAlign w:val="center"/>
          </w:tcPr>
          <w:p w14:paraId="6CEB2D43" w14:textId="542F177C" w:rsidR="00547870" w:rsidRDefault="00731A43" w:rsidP="00731A43">
            <w:r>
              <w:rPr>
                <w:rFonts w:hint="eastAsia"/>
              </w:rPr>
              <w:t>重置密码处对短信验证码进行二次验证，防止手机号和</w:t>
            </w:r>
            <w:proofErr w:type="gramStart"/>
            <w:r>
              <w:rPr>
                <w:rFonts w:hint="eastAsia"/>
              </w:rPr>
              <w:t>验证码不一致</w:t>
            </w:r>
            <w:proofErr w:type="gramEnd"/>
            <w:r>
              <w:rPr>
                <w:rFonts w:hint="eastAsia"/>
              </w:rPr>
              <w:t>情况</w:t>
            </w:r>
            <w:r>
              <w:t xml:space="preserve"> </w:t>
            </w:r>
          </w:p>
        </w:tc>
      </w:tr>
      <w:tr w:rsidR="00547870" w14:paraId="48DDC91F" w14:textId="77777777" w:rsidTr="00B3432E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15856120" w14:textId="77777777" w:rsidR="00547870" w:rsidRDefault="00547870" w:rsidP="00B3432E">
            <w:pPr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整改情况</w:t>
            </w:r>
          </w:p>
        </w:tc>
        <w:tc>
          <w:tcPr>
            <w:tcW w:w="7082" w:type="dxa"/>
            <w:vAlign w:val="center"/>
          </w:tcPr>
          <w:p w14:paraId="38EBCB29" w14:textId="640B050B" w:rsidR="00547870" w:rsidRDefault="00370192" w:rsidP="00B3432E">
            <w:pPr>
              <w:rPr>
                <w:noProof/>
              </w:rPr>
            </w:pPr>
            <w:r>
              <w:rPr>
                <w:rFonts w:hint="eastAsia"/>
                <w:noProof/>
              </w:rPr>
              <w:t>\</w:t>
            </w:r>
          </w:p>
        </w:tc>
      </w:tr>
    </w:tbl>
    <w:p w14:paraId="7F79934F" w14:textId="77777777" w:rsidR="00547870" w:rsidRDefault="00547870" w:rsidP="00547870"/>
    <w:p w14:paraId="35231965" w14:textId="708B15E1" w:rsidR="00D37EBD" w:rsidRPr="008876E1" w:rsidRDefault="00D37EBD" w:rsidP="00D37EBD">
      <w:pPr>
        <w:pStyle w:val="3"/>
        <w:numPr>
          <w:ilvl w:val="2"/>
          <w:numId w:val="18"/>
        </w:numPr>
      </w:pPr>
      <w:r>
        <w:rPr>
          <w:rFonts w:hint="eastAsia"/>
        </w:rPr>
        <w:t>越权修改他人车辆信息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7082"/>
      </w:tblGrid>
      <w:tr w:rsidR="00D37EBD" w14:paraId="2589D5D1" w14:textId="77777777" w:rsidTr="00B3432E">
        <w:trPr>
          <w:trHeight w:val="436"/>
        </w:trPr>
        <w:tc>
          <w:tcPr>
            <w:tcW w:w="1384" w:type="dxa"/>
            <w:shd w:val="clear" w:color="auto" w:fill="99CCFF"/>
            <w:vAlign w:val="center"/>
          </w:tcPr>
          <w:p w14:paraId="1E91FC2E" w14:textId="77777777" w:rsidR="00D37EBD" w:rsidRDefault="00D37EBD" w:rsidP="00B3432E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风险名称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618424EF" w14:textId="646011E0" w:rsidR="00D37EBD" w:rsidRDefault="00C0150C" w:rsidP="00B3432E">
            <w:r>
              <w:rPr>
                <w:rFonts w:hint="eastAsia"/>
              </w:rPr>
              <w:t>越权修改他人车辆信息</w:t>
            </w:r>
          </w:p>
        </w:tc>
      </w:tr>
      <w:tr w:rsidR="00D37EBD" w14:paraId="480D9393" w14:textId="77777777" w:rsidTr="00B3432E">
        <w:trPr>
          <w:trHeight w:val="90"/>
        </w:trPr>
        <w:tc>
          <w:tcPr>
            <w:tcW w:w="1384" w:type="dxa"/>
            <w:shd w:val="clear" w:color="auto" w:fill="99CCFF"/>
            <w:vAlign w:val="center"/>
          </w:tcPr>
          <w:p w14:paraId="33DC8978" w14:textId="77777777" w:rsidR="00D37EBD" w:rsidRDefault="00D37EBD" w:rsidP="00B3432E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风险级别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2E929291" w14:textId="77777777" w:rsidR="00D37EBD" w:rsidRDefault="00D37EBD" w:rsidP="00B3432E">
            <w:r>
              <w:rPr>
                <w:rFonts w:hint="eastAsia"/>
              </w:rPr>
              <w:t>高</w:t>
            </w:r>
          </w:p>
        </w:tc>
      </w:tr>
      <w:tr w:rsidR="00D37EBD" w14:paraId="6F43C6F4" w14:textId="77777777" w:rsidTr="00B3432E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4BE35282" w14:textId="77777777" w:rsidR="00D37EBD" w:rsidRDefault="00D37EBD" w:rsidP="00B3432E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测试过程</w:t>
            </w:r>
          </w:p>
        </w:tc>
        <w:tc>
          <w:tcPr>
            <w:tcW w:w="7082" w:type="dxa"/>
          </w:tcPr>
          <w:p w14:paraId="578EB693" w14:textId="554E2020" w:rsidR="00D37EBD" w:rsidRDefault="00552C69" w:rsidP="00C0150C">
            <w:pPr>
              <w:spacing w:line="288" w:lineRule="auto"/>
              <w:rPr>
                <w:noProof/>
              </w:rPr>
            </w:pPr>
            <w:r>
              <w:rPr>
                <w:rFonts w:hint="eastAsia"/>
                <w:noProof/>
              </w:rPr>
              <w:t>车辆认证时，修改车辆图片。</w:t>
            </w:r>
          </w:p>
          <w:p w14:paraId="313356EC" w14:textId="5DDDD9F8" w:rsidR="00552C69" w:rsidRPr="00552C69" w:rsidRDefault="0006738A" w:rsidP="00C0150C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lastRenderedPageBreak/>
              <w:pict w14:anchorId="707DDCA9">
                <v:shape id="_x0000_i1032" type="#_x0000_t75" style="width:346.55pt;height:161.2pt;visibility:visible;mso-wrap-style:square">
                  <v:imagedata r:id="rId18" o:title=""/>
                </v:shape>
              </w:pict>
            </w:r>
          </w:p>
          <w:p w14:paraId="09C67CDF" w14:textId="5E7713DD" w:rsidR="00D37EBD" w:rsidRDefault="00F572C3" w:rsidP="00B3432E">
            <w:pPr>
              <w:spacing w:line="288" w:lineRule="auto"/>
              <w:rPr>
                <w:noProof/>
              </w:rPr>
            </w:pPr>
            <w:r>
              <w:rPr>
                <w:rFonts w:hint="eastAsia"/>
                <w:noProof/>
              </w:rPr>
              <w:t>只需要将</w:t>
            </w:r>
            <w:r>
              <w:rPr>
                <w:rFonts w:hint="eastAsia"/>
                <w:noProof/>
              </w:rPr>
              <w:t>carID</w:t>
            </w:r>
            <w:r>
              <w:rPr>
                <w:rFonts w:hint="eastAsia"/>
                <w:noProof/>
              </w:rPr>
              <w:t>修改后，就可以修改他人车辆的图像信息。</w:t>
            </w:r>
          </w:p>
          <w:p w14:paraId="1941F6CE" w14:textId="7E105058" w:rsidR="00F572C3" w:rsidRPr="00F572C3" w:rsidRDefault="0006738A" w:rsidP="00B3432E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146EC39F">
                <v:shape id="_x0000_i1033" type="#_x0000_t75" style="width:343.35pt;height:124.1pt;visibility:visible;mso-wrap-style:square">
                  <v:imagedata r:id="rId19" o:title=""/>
                </v:shape>
              </w:pict>
            </w:r>
          </w:p>
          <w:p w14:paraId="1EB12C96" w14:textId="77777777" w:rsidR="00D37EBD" w:rsidRDefault="00D37EBD" w:rsidP="00B3432E">
            <w:pPr>
              <w:spacing w:line="288" w:lineRule="auto"/>
              <w:rPr>
                <w:noProof/>
              </w:rPr>
            </w:pPr>
          </w:p>
          <w:p w14:paraId="0E084B77" w14:textId="73BAF57F" w:rsidR="00D37EBD" w:rsidRPr="008433D7" w:rsidRDefault="00D37EBD" w:rsidP="00B3432E">
            <w:pPr>
              <w:spacing w:line="288" w:lineRule="auto"/>
              <w:rPr>
                <w:rFonts w:cs="宋体"/>
                <w:sz w:val="20"/>
              </w:rPr>
            </w:pPr>
          </w:p>
        </w:tc>
      </w:tr>
      <w:tr w:rsidR="00D37EBD" w14:paraId="6BB9681B" w14:textId="77777777" w:rsidTr="00B3432E">
        <w:trPr>
          <w:trHeight w:val="415"/>
        </w:trPr>
        <w:tc>
          <w:tcPr>
            <w:tcW w:w="1384" w:type="dxa"/>
            <w:shd w:val="clear" w:color="auto" w:fill="99CCFF"/>
            <w:vAlign w:val="center"/>
          </w:tcPr>
          <w:p w14:paraId="16347DB9" w14:textId="77777777" w:rsidR="00D37EBD" w:rsidRDefault="00D37EBD" w:rsidP="00B3432E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lastRenderedPageBreak/>
              <w:t>风险描述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76C7D814" w14:textId="53346EBE" w:rsidR="00D37EBD" w:rsidRDefault="00D37EBD" w:rsidP="00720C1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攻击者获取</w:t>
            </w:r>
            <w:r w:rsidR="00720C11">
              <w:rPr>
                <w:rFonts w:ascii="宋体" w:hAnsi="宋体" w:hint="eastAsia"/>
              </w:rPr>
              <w:t>可以修改他人绑定的车辆的图片信息</w:t>
            </w:r>
          </w:p>
        </w:tc>
      </w:tr>
      <w:tr w:rsidR="00D37EBD" w14:paraId="49F0F73F" w14:textId="77777777" w:rsidTr="00B3432E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42DBC2C7" w14:textId="77777777" w:rsidR="00D37EBD" w:rsidRDefault="00D37EBD" w:rsidP="00B3432E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加固建议</w:t>
            </w:r>
          </w:p>
        </w:tc>
        <w:tc>
          <w:tcPr>
            <w:tcW w:w="7082" w:type="dxa"/>
            <w:vAlign w:val="center"/>
          </w:tcPr>
          <w:p w14:paraId="03CC2696" w14:textId="2E92BBD9" w:rsidR="00D37EBD" w:rsidRDefault="00D233A1" w:rsidP="00D233A1">
            <w:r>
              <w:rPr>
                <w:rFonts w:hint="eastAsia"/>
              </w:rPr>
              <w:t>重构逻辑，允许修改的车辆只应是该用户所拥有的车辆。</w:t>
            </w:r>
            <w:r w:rsidR="00D37EBD">
              <w:t xml:space="preserve"> </w:t>
            </w:r>
          </w:p>
        </w:tc>
      </w:tr>
      <w:tr w:rsidR="00D37EBD" w14:paraId="0A5C2AAC" w14:textId="77777777" w:rsidTr="00B3432E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3C4A12EA" w14:textId="77777777" w:rsidR="00D37EBD" w:rsidRDefault="00D37EBD" w:rsidP="00B3432E">
            <w:pPr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整改情况</w:t>
            </w:r>
          </w:p>
        </w:tc>
        <w:tc>
          <w:tcPr>
            <w:tcW w:w="7082" w:type="dxa"/>
            <w:vAlign w:val="center"/>
          </w:tcPr>
          <w:p w14:paraId="00C46B7C" w14:textId="01AE22BC" w:rsidR="00D37EBD" w:rsidRDefault="000F36B8" w:rsidP="00B3432E">
            <w:pPr>
              <w:rPr>
                <w:noProof/>
              </w:rPr>
            </w:pPr>
            <w:r>
              <w:rPr>
                <w:rFonts w:hint="eastAsia"/>
                <w:noProof/>
              </w:rPr>
              <w:t>\</w:t>
            </w:r>
          </w:p>
        </w:tc>
      </w:tr>
    </w:tbl>
    <w:p w14:paraId="3A110B7B" w14:textId="161BAB12" w:rsidR="00513B0B" w:rsidRPr="008876E1" w:rsidRDefault="00513B0B" w:rsidP="00513B0B">
      <w:pPr>
        <w:pStyle w:val="3"/>
        <w:numPr>
          <w:ilvl w:val="2"/>
          <w:numId w:val="18"/>
        </w:numPr>
      </w:pPr>
      <w:r>
        <w:rPr>
          <w:rFonts w:hint="eastAsia"/>
        </w:rPr>
        <w:t>用户遍历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7082"/>
      </w:tblGrid>
      <w:tr w:rsidR="00513B0B" w14:paraId="562B3DD2" w14:textId="77777777" w:rsidTr="001C23D8">
        <w:trPr>
          <w:trHeight w:val="436"/>
        </w:trPr>
        <w:tc>
          <w:tcPr>
            <w:tcW w:w="1384" w:type="dxa"/>
            <w:shd w:val="clear" w:color="auto" w:fill="99CCFF"/>
            <w:vAlign w:val="center"/>
          </w:tcPr>
          <w:p w14:paraId="3AF24F3E" w14:textId="77777777" w:rsidR="00513B0B" w:rsidRDefault="00513B0B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风险名称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7CD6C407" w14:textId="7F52346E" w:rsidR="00513B0B" w:rsidRDefault="00513B0B" w:rsidP="001C23D8">
            <w:r>
              <w:rPr>
                <w:rFonts w:hint="eastAsia"/>
              </w:rPr>
              <w:t>用户遍历</w:t>
            </w:r>
          </w:p>
        </w:tc>
      </w:tr>
      <w:tr w:rsidR="00513B0B" w14:paraId="20677F6D" w14:textId="77777777" w:rsidTr="001C23D8">
        <w:trPr>
          <w:trHeight w:val="90"/>
        </w:trPr>
        <w:tc>
          <w:tcPr>
            <w:tcW w:w="1384" w:type="dxa"/>
            <w:shd w:val="clear" w:color="auto" w:fill="99CCFF"/>
            <w:vAlign w:val="center"/>
          </w:tcPr>
          <w:p w14:paraId="53EF961A" w14:textId="77777777" w:rsidR="00513B0B" w:rsidRDefault="00513B0B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风险级别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295E441B" w14:textId="101CE09E" w:rsidR="00513B0B" w:rsidRDefault="001607F6" w:rsidP="001C23D8">
            <w:r>
              <w:rPr>
                <w:rFonts w:hint="eastAsia"/>
              </w:rPr>
              <w:t>中</w:t>
            </w:r>
          </w:p>
        </w:tc>
      </w:tr>
      <w:tr w:rsidR="00513B0B" w14:paraId="6E8A4895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3D90343E" w14:textId="77777777" w:rsidR="00513B0B" w:rsidRDefault="00513B0B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测试过程</w:t>
            </w:r>
          </w:p>
        </w:tc>
        <w:tc>
          <w:tcPr>
            <w:tcW w:w="7082" w:type="dxa"/>
          </w:tcPr>
          <w:p w14:paraId="0B1FA26F" w14:textId="0EF04150" w:rsidR="00513B0B" w:rsidRDefault="00513B0B" w:rsidP="001C23D8">
            <w:pPr>
              <w:spacing w:line="288" w:lineRule="auto"/>
              <w:rPr>
                <w:noProof/>
              </w:rPr>
            </w:pPr>
            <w:r>
              <w:rPr>
                <w:rFonts w:hint="eastAsia"/>
                <w:noProof/>
              </w:rPr>
              <w:t>有验证用户是否存在的请求</w:t>
            </w:r>
          </w:p>
          <w:p w14:paraId="350D8D7F" w14:textId="17C5A9AA" w:rsidR="00513B0B" w:rsidRDefault="001056A2" w:rsidP="001C23D8">
            <w:pPr>
              <w:spacing w:line="288" w:lineRule="auto"/>
              <w:rPr>
                <w:noProof/>
              </w:rPr>
            </w:pPr>
            <w:hyperlink r:id="rId20" w:history="1">
              <w:r w:rsidR="00513B0B" w:rsidRPr="0004012A">
                <w:rPr>
                  <w:rStyle w:val="a8"/>
                  <w:noProof/>
                </w:rPr>
                <w:t>http://api.zhuyitech.com/v2/platform/security/accountexist</w:t>
              </w:r>
            </w:hyperlink>
          </w:p>
          <w:p w14:paraId="446B96F0" w14:textId="671F1498" w:rsidR="00513B0B" w:rsidRPr="00513B0B" w:rsidRDefault="0006738A" w:rsidP="001C23D8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2711AB4C">
                <v:shape id="_x0000_i1034" type="#_x0000_t75" style="width:334.75pt;height:120.35pt;visibility:visible;mso-wrap-style:square">
                  <v:imagedata r:id="rId21" o:title=""/>
                </v:shape>
              </w:pict>
            </w:r>
          </w:p>
        </w:tc>
      </w:tr>
      <w:tr w:rsidR="00513B0B" w14:paraId="67C04D4C" w14:textId="77777777" w:rsidTr="001C23D8">
        <w:trPr>
          <w:trHeight w:val="415"/>
        </w:trPr>
        <w:tc>
          <w:tcPr>
            <w:tcW w:w="1384" w:type="dxa"/>
            <w:shd w:val="clear" w:color="auto" w:fill="99CCFF"/>
            <w:vAlign w:val="center"/>
          </w:tcPr>
          <w:p w14:paraId="4A0F5C56" w14:textId="77777777" w:rsidR="00513B0B" w:rsidRDefault="00513B0B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lastRenderedPageBreak/>
              <w:t>风险描述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4A5631C6" w14:textId="284E886F" w:rsidR="00513B0B" w:rsidRDefault="00513B0B" w:rsidP="00513B0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攻击者获取可以获取他人账号，通过获取他人账号获得进一步利用</w:t>
            </w:r>
          </w:p>
        </w:tc>
      </w:tr>
      <w:tr w:rsidR="00513B0B" w14:paraId="2134E2A6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57624AAE" w14:textId="77777777" w:rsidR="00513B0B" w:rsidRDefault="00513B0B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加固建议</w:t>
            </w:r>
          </w:p>
        </w:tc>
        <w:tc>
          <w:tcPr>
            <w:tcW w:w="7082" w:type="dxa"/>
            <w:vAlign w:val="center"/>
          </w:tcPr>
          <w:p w14:paraId="70D7C887" w14:textId="79B3B1E0" w:rsidR="00513B0B" w:rsidRDefault="00513B0B" w:rsidP="00513B0B">
            <w:r>
              <w:rPr>
                <w:rFonts w:hint="eastAsia"/>
              </w:rPr>
              <w:t>重构逻辑，服务端返回信息应规避</w:t>
            </w:r>
            <w:proofErr w:type="gramStart"/>
            <w:r>
              <w:rPr>
                <w:rFonts w:hint="eastAsia"/>
              </w:rPr>
              <w:t>掉用户</w:t>
            </w:r>
            <w:proofErr w:type="gramEnd"/>
            <w:r>
              <w:rPr>
                <w:rFonts w:hint="eastAsia"/>
              </w:rPr>
              <w:t>是否存在。</w:t>
            </w:r>
            <w:r>
              <w:t xml:space="preserve"> </w:t>
            </w:r>
          </w:p>
        </w:tc>
      </w:tr>
      <w:tr w:rsidR="00513B0B" w14:paraId="628FCC19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04E7BAAC" w14:textId="77777777" w:rsidR="00513B0B" w:rsidRDefault="00513B0B" w:rsidP="001C23D8">
            <w:pPr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整改情况</w:t>
            </w:r>
          </w:p>
        </w:tc>
        <w:tc>
          <w:tcPr>
            <w:tcW w:w="7082" w:type="dxa"/>
            <w:vAlign w:val="center"/>
          </w:tcPr>
          <w:p w14:paraId="48F10D15" w14:textId="20E64A8C" w:rsidR="00513B0B" w:rsidRDefault="006D3923" w:rsidP="001C23D8">
            <w:pPr>
              <w:rPr>
                <w:noProof/>
              </w:rPr>
            </w:pPr>
            <w:r>
              <w:rPr>
                <w:rFonts w:hint="eastAsia"/>
                <w:noProof/>
              </w:rPr>
              <w:t>\</w:t>
            </w:r>
          </w:p>
        </w:tc>
      </w:tr>
    </w:tbl>
    <w:p w14:paraId="54FBBD5A" w14:textId="2A78BA56" w:rsidR="0059768F" w:rsidRPr="008876E1" w:rsidRDefault="0059768F" w:rsidP="0059768F">
      <w:pPr>
        <w:pStyle w:val="3"/>
        <w:numPr>
          <w:ilvl w:val="2"/>
          <w:numId w:val="18"/>
        </w:numPr>
      </w:pPr>
      <w:r>
        <w:rPr>
          <w:rFonts w:hint="eastAsia"/>
        </w:rPr>
        <w:t>组件安全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7082"/>
      </w:tblGrid>
      <w:tr w:rsidR="0059768F" w14:paraId="4EBB10F8" w14:textId="77777777" w:rsidTr="001C23D8">
        <w:trPr>
          <w:trHeight w:val="436"/>
        </w:trPr>
        <w:tc>
          <w:tcPr>
            <w:tcW w:w="1384" w:type="dxa"/>
            <w:shd w:val="clear" w:color="auto" w:fill="99CCFF"/>
            <w:vAlign w:val="center"/>
          </w:tcPr>
          <w:p w14:paraId="589BF9B0" w14:textId="77777777" w:rsidR="0059768F" w:rsidRDefault="0059768F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风险名称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72C6C687" w14:textId="3489844A" w:rsidR="0059768F" w:rsidRDefault="0059768F" w:rsidP="001C23D8">
            <w:proofErr w:type="spellStart"/>
            <w:r>
              <w:t>A</w:t>
            </w:r>
            <w:r>
              <w:rPr>
                <w:rFonts w:hint="eastAsia"/>
              </w:rPr>
              <w:t>pk</w:t>
            </w:r>
            <w:proofErr w:type="spellEnd"/>
            <w:r>
              <w:rPr>
                <w:rFonts w:hint="eastAsia"/>
              </w:rPr>
              <w:t>组件安全</w:t>
            </w:r>
          </w:p>
        </w:tc>
      </w:tr>
      <w:tr w:rsidR="0059768F" w14:paraId="4CAC2A06" w14:textId="77777777" w:rsidTr="001C23D8">
        <w:trPr>
          <w:trHeight w:val="90"/>
        </w:trPr>
        <w:tc>
          <w:tcPr>
            <w:tcW w:w="1384" w:type="dxa"/>
            <w:shd w:val="clear" w:color="auto" w:fill="99CCFF"/>
            <w:vAlign w:val="center"/>
          </w:tcPr>
          <w:p w14:paraId="7986D188" w14:textId="77777777" w:rsidR="0059768F" w:rsidRDefault="0059768F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风险级别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44214DA2" w14:textId="77777777" w:rsidR="0059768F" w:rsidRDefault="0059768F" w:rsidP="001C23D8">
            <w:r>
              <w:rPr>
                <w:rFonts w:hint="eastAsia"/>
              </w:rPr>
              <w:t>中</w:t>
            </w:r>
          </w:p>
        </w:tc>
      </w:tr>
      <w:tr w:rsidR="0059768F" w14:paraId="49F0B379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03D510C9" w14:textId="77777777" w:rsidR="0059768F" w:rsidRDefault="0059768F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测试过程</w:t>
            </w:r>
          </w:p>
        </w:tc>
        <w:tc>
          <w:tcPr>
            <w:tcW w:w="7082" w:type="dxa"/>
          </w:tcPr>
          <w:p w14:paraId="3B2121F1" w14:textId="4D3EE9BD" w:rsidR="008505B2" w:rsidRPr="00450DB1" w:rsidRDefault="008505B2" w:rsidP="0059768F">
            <w:pPr>
              <w:spacing w:line="288" w:lineRule="auto"/>
              <w:rPr>
                <w:noProof/>
              </w:rPr>
            </w:pPr>
            <w:r>
              <w:rPr>
                <w:rFonts w:hint="eastAsia"/>
                <w:noProof/>
              </w:rPr>
              <w:t>1.</w:t>
            </w:r>
            <w:r w:rsidRPr="008505B2">
              <w:rPr>
                <w:noProof/>
              </w:rPr>
              <w:t>com.zhuyi.parking.apshare.ShareEntryActivity</w:t>
            </w:r>
            <w:r>
              <w:rPr>
                <w:rFonts w:hint="eastAsia"/>
                <w:noProof/>
              </w:rPr>
              <w:t>组件导出</w:t>
            </w:r>
          </w:p>
          <w:p w14:paraId="0199D27A" w14:textId="77777777" w:rsidR="0059768F" w:rsidRDefault="0006738A" w:rsidP="0059768F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3C3BCAF0">
                <v:shape id="_x0000_i1035" type="#_x0000_t75" style="width:327.75pt;height:52.1pt;visibility:visible;mso-wrap-style:square">
                  <v:imagedata r:id="rId22" o:title=""/>
                </v:shape>
              </w:pict>
            </w:r>
          </w:p>
          <w:p w14:paraId="61CB76AD" w14:textId="3054A80F" w:rsidR="008505B2" w:rsidRDefault="008505B2" w:rsidP="008505B2">
            <w:pPr>
              <w:spacing w:line="288" w:lineRule="auto"/>
              <w:rPr>
                <w:noProof/>
              </w:rPr>
            </w:pPr>
            <w:r>
              <w:rPr>
                <w:rFonts w:hint="eastAsia"/>
                <w:noProof/>
              </w:rPr>
              <w:t>2.</w:t>
            </w:r>
            <w:r w:rsidRPr="008505B2">
              <w:rPr>
                <w:noProof/>
              </w:rPr>
              <w:t>com.zhuyi.parking.service.VersionBroadcastReceiver</w:t>
            </w:r>
            <w:r>
              <w:rPr>
                <w:rFonts w:hint="eastAsia"/>
                <w:noProof/>
              </w:rPr>
              <w:t>组件默认导出为</w:t>
            </w:r>
            <w:r>
              <w:rPr>
                <w:rFonts w:hint="eastAsia"/>
                <w:noProof/>
              </w:rPr>
              <w:t>true</w:t>
            </w:r>
          </w:p>
          <w:p w14:paraId="1F9AE93C" w14:textId="6566FB3B" w:rsidR="008505B2" w:rsidRDefault="0006738A" w:rsidP="00B31148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079A6EFA">
                <v:shape id="_x0000_i1036" type="#_x0000_t75" style="width:342.8pt;height:72.55pt;visibility:visible;mso-wrap-style:square">
                  <v:imagedata r:id="rId23" o:title=""/>
                </v:shape>
              </w:pict>
            </w:r>
          </w:p>
          <w:p w14:paraId="3AC0FF98" w14:textId="602F87EE" w:rsidR="008505B2" w:rsidRDefault="00B31148" w:rsidP="00B31148">
            <w:pPr>
              <w:spacing w:line="288" w:lineRule="auto"/>
              <w:rPr>
                <w:noProof/>
              </w:rPr>
            </w:pPr>
            <w:r>
              <w:rPr>
                <w:rFonts w:hint="eastAsia"/>
                <w:noProof/>
              </w:rPr>
              <w:t>3.</w:t>
            </w:r>
            <w:r w:rsidR="00C36B9B">
              <w:t xml:space="preserve"> </w:t>
            </w:r>
            <w:proofErr w:type="spellStart"/>
            <w:r w:rsidR="00C36B9B">
              <w:t>com.zhuyi.parking.WXPayRegister</w:t>
            </w:r>
            <w:proofErr w:type="spellEnd"/>
            <w:r w:rsidR="00C36B9B">
              <w:rPr>
                <w:rFonts w:hint="eastAsia"/>
                <w:noProof/>
              </w:rPr>
              <w:t>组件默认导出为</w:t>
            </w:r>
            <w:r w:rsidR="00C36B9B">
              <w:rPr>
                <w:rFonts w:hint="eastAsia"/>
                <w:noProof/>
              </w:rPr>
              <w:t>true</w:t>
            </w:r>
          </w:p>
          <w:p w14:paraId="42C2E5A5" w14:textId="5B1FB192" w:rsidR="00B31148" w:rsidRPr="00513B0B" w:rsidRDefault="0006738A" w:rsidP="00B31148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58233E73">
                <v:shape id="_x0000_i1037" type="#_x0000_t75" style="width:6in;height:54.8pt;visibility:visible;mso-wrap-style:square">
                  <v:imagedata r:id="rId24" o:title=""/>
                </v:shape>
              </w:pict>
            </w:r>
          </w:p>
        </w:tc>
      </w:tr>
      <w:tr w:rsidR="0059768F" w14:paraId="7898F4AA" w14:textId="77777777" w:rsidTr="001C23D8">
        <w:trPr>
          <w:trHeight w:val="415"/>
        </w:trPr>
        <w:tc>
          <w:tcPr>
            <w:tcW w:w="1384" w:type="dxa"/>
            <w:shd w:val="clear" w:color="auto" w:fill="99CCFF"/>
            <w:vAlign w:val="center"/>
          </w:tcPr>
          <w:p w14:paraId="3221FC34" w14:textId="191A390C" w:rsidR="0059768F" w:rsidRDefault="0059768F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风险描述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5CD52929" w14:textId="02887D96" w:rsidR="0059768F" w:rsidRDefault="00216628" w:rsidP="00216628">
            <w:pPr>
              <w:rPr>
                <w:rFonts w:ascii="宋体" w:hAnsi="宋体"/>
              </w:rPr>
            </w:pPr>
            <w:r w:rsidRPr="00216628">
              <w:t>导出的组件能被第三方</w:t>
            </w:r>
            <w:r w:rsidRPr="00216628">
              <w:t>APP</w:t>
            </w:r>
            <w:r w:rsidRPr="00216628">
              <w:t>任意调用，攻击者可构造恶意</w:t>
            </w:r>
            <w:r w:rsidRPr="00216628">
              <w:t>payload</w:t>
            </w:r>
            <w:r w:rsidRPr="00216628">
              <w:t>进行攻击，攻击者可构造恶意</w:t>
            </w:r>
            <w:r w:rsidRPr="00216628">
              <w:t>payload</w:t>
            </w:r>
            <w:r w:rsidRPr="00216628">
              <w:t>进行攻击，造成用户敏感信息泄露、拒绝服务攻击等风险。</w:t>
            </w:r>
          </w:p>
        </w:tc>
      </w:tr>
      <w:tr w:rsidR="0059768F" w14:paraId="10675C1A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1EEF17BE" w14:textId="77777777" w:rsidR="0059768F" w:rsidRDefault="0059768F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加固建议</w:t>
            </w:r>
          </w:p>
        </w:tc>
        <w:tc>
          <w:tcPr>
            <w:tcW w:w="7082" w:type="dxa"/>
            <w:vAlign w:val="center"/>
          </w:tcPr>
          <w:p w14:paraId="556EA2C6" w14:textId="6EB30F4B" w:rsidR="0059768F" w:rsidRDefault="00216628" w:rsidP="00216628">
            <w:r w:rsidRPr="00216628">
              <w:t>如果组件不需要与其它系统共享数据或交互，应在</w:t>
            </w:r>
            <w:r w:rsidRPr="00216628">
              <w:t>AndroidManifest.xml</w:t>
            </w:r>
            <w:r w:rsidRPr="00216628">
              <w:t>配置文件中将该</w:t>
            </w:r>
            <w:r>
              <w:rPr>
                <w:rFonts w:hint="eastAsia"/>
              </w:rPr>
              <w:t>组件</w:t>
            </w:r>
            <w:r w:rsidRPr="00216628">
              <w:t>的</w:t>
            </w:r>
            <w:proofErr w:type="spellStart"/>
            <w:r w:rsidRPr="00216628">
              <w:t>android:exported</w:t>
            </w:r>
            <w:proofErr w:type="spellEnd"/>
            <w:r w:rsidRPr="00216628">
              <w:t>属性值设置为</w:t>
            </w:r>
            <w:r w:rsidRPr="00216628">
              <w:t>false</w:t>
            </w:r>
            <w:r w:rsidRPr="00216628">
              <w:t>。</w:t>
            </w:r>
          </w:p>
        </w:tc>
      </w:tr>
      <w:tr w:rsidR="0059768F" w14:paraId="74C7A882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68450093" w14:textId="77777777" w:rsidR="0059768F" w:rsidRDefault="0059768F" w:rsidP="001C23D8">
            <w:pPr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整改情况</w:t>
            </w:r>
          </w:p>
        </w:tc>
        <w:tc>
          <w:tcPr>
            <w:tcW w:w="7082" w:type="dxa"/>
            <w:vAlign w:val="center"/>
          </w:tcPr>
          <w:p w14:paraId="3A33EAE8" w14:textId="47BE61EC" w:rsidR="0059768F" w:rsidRDefault="00A37A0E" w:rsidP="001C23D8">
            <w:pPr>
              <w:rPr>
                <w:noProof/>
              </w:rPr>
            </w:pPr>
            <w:r>
              <w:rPr>
                <w:rFonts w:hint="eastAsia"/>
                <w:noProof/>
              </w:rPr>
              <w:t>\</w:t>
            </w:r>
          </w:p>
        </w:tc>
      </w:tr>
    </w:tbl>
    <w:p w14:paraId="2A988873" w14:textId="77777777" w:rsidR="0059768F" w:rsidRDefault="0059768F" w:rsidP="0059768F"/>
    <w:p w14:paraId="0D28A49D" w14:textId="139DE2F9" w:rsidR="000D0097" w:rsidRPr="008876E1" w:rsidRDefault="000D0097" w:rsidP="000D0097">
      <w:pPr>
        <w:pStyle w:val="3"/>
        <w:numPr>
          <w:ilvl w:val="2"/>
          <w:numId w:val="18"/>
        </w:numPr>
      </w:pPr>
      <w:r>
        <w:t>数据备份配置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7082"/>
      </w:tblGrid>
      <w:tr w:rsidR="000D0097" w14:paraId="3542B46B" w14:textId="77777777" w:rsidTr="001C23D8">
        <w:trPr>
          <w:trHeight w:val="436"/>
        </w:trPr>
        <w:tc>
          <w:tcPr>
            <w:tcW w:w="1384" w:type="dxa"/>
            <w:shd w:val="clear" w:color="auto" w:fill="99CCFF"/>
            <w:vAlign w:val="center"/>
          </w:tcPr>
          <w:p w14:paraId="6B3FD5A0" w14:textId="77777777" w:rsidR="000D0097" w:rsidRDefault="000D0097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风险名称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0AF35CFB" w14:textId="12E815F9" w:rsidR="000D0097" w:rsidRDefault="000D0097" w:rsidP="001C23D8">
            <w:proofErr w:type="spellStart"/>
            <w:r>
              <w:t>A</w:t>
            </w:r>
            <w:r>
              <w:rPr>
                <w:rFonts w:hint="eastAsia"/>
              </w:rPr>
              <w:t>pk</w:t>
            </w:r>
            <w:proofErr w:type="spellEnd"/>
            <w:r w:rsidR="00CA2CE2">
              <w:t>数据备份配置</w:t>
            </w:r>
          </w:p>
        </w:tc>
      </w:tr>
      <w:tr w:rsidR="000D0097" w14:paraId="045F7C9A" w14:textId="77777777" w:rsidTr="001C23D8">
        <w:trPr>
          <w:trHeight w:val="90"/>
        </w:trPr>
        <w:tc>
          <w:tcPr>
            <w:tcW w:w="1384" w:type="dxa"/>
            <w:shd w:val="clear" w:color="auto" w:fill="99CCFF"/>
            <w:vAlign w:val="center"/>
          </w:tcPr>
          <w:p w14:paraId="5B103F4A" w14:textId="77777777" w:rsidR="000D0097" w:rsidRDefault="000D0097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风险级别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1958F298" w14:textId="77777777" w:rsidR="000D0097" w:rsidRDefault="000D0097" w:rsidP="001C23D8">
            <w:r>
              <w:rPr>
                <w:rFonts w:hint="eastAsia"/>
              </w:rPr>
              <w:t>中</w:t>
            </w:r>
          </w:p>
        </w:tc>
      </w:tr>
      <w:tr w:rsidR="000D0097" w14:paraId="04EA0BC6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5E3BC914" w14:textId="77777777" w:rsidR="000D0097" w:rsidRDefault="000D0097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测试过程</w:t>
            </w:r>
          </w:p>
        </w:tc>
        <w:tc>
          <w:tcPr>
            <w:tcW w:w="7082" w:type="dxa"/>
          </w:tcPr>
          <w:p w14:paraId="369DF9C1" w14:textId="47D0D68C" w:rsidR="000D0097" w:rsidRDefault="00AB3FAF" w:rsidP="00AB3FAF">
            <w:pPr>
              <w:numPr>
                <w:ilvl w:val="0"/>
                <w:numId w:val="22"/>
              </w:numPr>
              <w:spacing w:line="288" w:lineRule="auto"/>
              <w:rPr>
                <w:noProof/>
              </w:rPr>
            </w:pPr>
            <w:proofErr w:type="spellStart"/>
            <w:r>
              <w:t>android:allowBackup</w:t>
            </w:r>
            <w:proofErr w:type="spellEnd"/>
            <w:r>
              <w:t>=true</w:t>
            </w:r>
          </w:p>
          <w:p w14:paraId="0961B85A" w14:textId="1601C3F7" w:rsidR="000D0097" w:rsidRPr="00513B0B" w:rsidRDefault="0006738A" w:rsidP="008E3BD3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lastRenderedPageBreak/>
              <w:pict w14:anchorId="4295E0F0">
                <v:shape id="_x0000_i1038" type="#_x0000_t75" style="width:332.05pt;height:128.4pt;visibility:visible;mso-wrap-style:square">
                  <v:imagedata r:id="rId25" o:title=""/>
                </v:shape>
              </w:pict>
            </w:r>
          </w:p>
        </w:tc>
      </w:tr>
      <w:tr w:rsidR="000D0097" w14:paraId="2FB4CE32" w14:textId="77777777" w:rsidTr="001C23D8">
        <w:trPr>
          <w:trHeight w:val="415"/>
        </w:trPr>
        <w:tc>
          <w:tcPr>
            <w:tcW w:w="1384" w:type="dxa"/>
            <w:shd w:val="clear" w:color="auto" w:fill="99CCFF"/>
            <w:vAlign w:val="center"/>
          </w:tcPr>
          <w:p w14:paraId="21D24B73" w14:textId="77777777" w:rsidR="000D0097" w:rsidRDefault="000D0097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lastRenderedPageBreak/>
              <w:t>风险描述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1BA54E2D" w14:textId="1AB86712" w:rsidR="000D0097" w:rsidRDefault="00DF7E76" w:rsidP="001C23D8">
            <w:pPr>
              <w:rPr>
                <w:rFonts w:ascii="宋体" w:hAnsi="宋体"/>
              </w:rPr>
            </w:pPr>
            <w:r w:rsidRPr="00DF7E76">
              <w:t>当这个</w:t>
            </w:r>
            <w:proofErr w:type="spellStart"/>
            <w:r w:rsidRPr="00DF7E76">
              <w:t>allowBackup</w:t>
            </w:r>
            <w:proofErr w:type="spellEnd"/>
            <w:r w:rsidRPr="00DF7E76">
              <w:t>标志被设置为</w:t>
            </w:r>
            <w:r w:rsidRPr="00DF7E76">
              <w:t>true</w:t>
            </w:r>
            <w:r w:rsidRPr="00DF7E76">
              <w:t>时应用程序数据可以在</w:t>
            </w:r>
            <w:proofErr w:type="gramStart"/>
            <w:r w:rsidRPr="00DF7E76">
              <w:t>手机未</w:t>
            </w:r>
            <w:proofErr w:type="gramEnd"/>
            <w:r w:rsidRPr="00DF7E76">
              <w:t>获取</w:t>
            </w:r>
            <w:r w:rsidRPr="00DF7E76">
              <w:t xml:space="preserve"> ROOT </w:t>
            </w:r>
            <w:r w:rsidRPr="00DF7E76">
              <w:t>的情况下通过</w:t>
            </w:r>
            <w:proofErr w:type="spellStart"/>
            <w:r w:rsidRPr="00DF7E76">
              <w:t>adb</w:t>
            </w:r>
            <w:proofErr w:type="spellEnd"/>
            <w:r w:rsidRPr="00DF7E76">
              <w:t>调试工具来备份和恢复。在接触用户手机的情况下攻击者可以在启动手机</w:t>
            </w:r>
            <w:r w:rsidRPr="00DF7E76">
              <w:t>USB</w:t>
            </w:r>
            <w:r w:rsidRPr="00DF7E76">
              <w:t>调试功能来窃取那些能够受到</w:t>
            </w:r>
            <w:proofErr w:type="spellStart"/>
            <w:r w:rsidRPr="00DF7E76">
              <w:t>AllowBackup</w:t>
            </w:r>
            <w:proofErr w:type="spellEnd"/>
            <w:r w:rsidRPr="00DF7E76">
              <w:t>漏洞影响的</w:t>
            </w:r>
            <w:r w:rsidRPr="00DF7E76">
              <w:t>APP</w:t>
            </w:r>
            <w:r w:rsidRPr="00DF7E76">
              <w:t>数据，造成用户敏感信息泄露甚至财产损失。</w:t>
            </w:r>
          </w:p>
        </w:tc>
      </w:tr>
      <w:tr w:rsidR="000D0097" w14:paraId="30119BF5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46571055" w14:textId="77777777" w:rsidR="000D0097" w:rsidRDefault="000D0097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加固建议</w:t>
            </w:r>
          </w:p>
        </w:tc>
        <w:tc>
          <w:tcPr>
            <w:tcW w:w="7082" w:type="dxa"/>
            <w:vAlign w:val="center"/>
          </w:tcPr>
          <w:p w14:paraId="151A6140" w14:textId="102EFB99" w:rsidR="000D0097" w:rsidRDefault="00594C86" w:rsidP="001C23D8">
            <w:r w:rsidRPr="00594C86">
              <w:t>AndroidManifest.xml</w:t>
            </w:r>
            <w:r w:rsidRPr="00594C86">
              <w:t>文件中</w:t>
            </w:r>
            <w:r w:rsidRPr="00594C86">
              <w:t>Application</w:t>
            </w:r>
            <w:r w:rsidRPr="00594C86">
              <w:t>节点的</w:t>
            </w:r>
            <w:proofErr w:type="spellStart"/>
            <w:r w:rsidRPr="00594C86">
              <w:t>android:allowBackup</w:t>
            </w:r>
            <w:proofErr w:type="spellEnd"/>
            <w:r w:rsidRPr="00594C86">
              <w:t>属性设置为</w:t>
            </w:r>
            <w:r w:rsidRPr="00594C86">
              <w:t>false</w:t>
            </w:r>
            <w:r w:rsidRPr="00594C86">
              <w:t>或是删除该属性。</w:t>
            </w:r>
          </w:p>
        </w:tc>
      </w:tr>
      <w:tr w:rsidR="000D0097" w14:paraId="0958C8FC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2E98D953" w14:textId="77777777" w:rsidR="000D0097" w:rsidRDefault="000D0097" w:rsidP="001C23D8">
            <w:pPr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整改情况</w:t>
            </w:r>
          </w:p>
        </w:tc>
        <w:tc>
          <w:tcPr>
            <w:tcW w:w="7082" w:type="dxa"/>
            <w:vAlign w:val="center"/>
          </w:tcPr>
          <w:p w14:paraId="38D61E65" w14:textId="16782629" w:rsidR="000D0097" w:rsidRDefault="00700EE2" w:rsidP="001C23D8">
            <w:pPr>
              <w:rPr>
                <w:noProof/>
              </w:rPr>
            </w:pPr>
            <w:r>
              <w:rPr>
                <w:rFonts w:hint="eastAsia"/>
                <w:noProof/>
              </w:rPr>
              <w:t>\</w:t>
            </w:r>
          </w:p>
        </w:tc>
      </w:tr>
    </w:tbl>
    <w:p w14:paraId="21866C68" w14:textId="348797CB" w:rsidR="00E559ED" w:rsidRPr="008876E1" w:rsidRDefault="00E559ED" w:rsidP="00E559ED">
      <w:pPr>
        <w:pStyle w:val="3"/>
        <w:numPr>
          <w:ilvl w:val="2"/>
          <w:numId w:val="18"/>
        </w:numPr>
      </w:pPr>
      <w:proofErr w:type="spellStart"/>
      <w:r>
        <w:t>A</w:t>
      </w:r>
      <w:r>
        <w:rPr>
          <w:rFonts w:hint="eastAsia"/>
        </w:rPr>
        <w:t>pk</w:t>
      </w:r>
      <w:proofErr w:type="spellEnd"/>
      <w:r>
        <w:rPr>
          <w:rFonts w:hint="eastAsia"/>
        </w:rPr>
        <w:t>反编译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7082"/>
      </w:tblGrid>
      <w:tr w:rsidR="00E559ED" w14:paraId="6BCDCCDF" w14:textId="77777777" w:rsidTr="001C23D8">
        <w:trPr>
          <w:trHeight w:val="436"/>
        </w:trPr>
        <w:tc>
          <w:tcPr>
            <w:tcW w:w="1384" w:type="dxa"/>
            <w:shd w:val="clear" w:color="auto" w:fill="99CCFF"/>
            <w:vAlign w:val="center"/>
          </w:tcPr>
          <w:p w14:paraId="3CF99644" w14:textId="77777777" w:rsidR="00E559ED" w:rsidRDefault="00E559ED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风险名称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4E06894A" w14:textId="1B05D494" w:rsidR="00E559ED" w:rsidRDefault="00E559ED" w:rsidP="001C23D8">
            <w:proofErr w:type="spellStart"/>
            <w:r>
              <w:t>A</w:t>
            </w:r>
            <w:r>
              <w:rPr>
                <w:rFonts w:hint="eastAsia"/>
              </w:rPr>
              <w:t>pk</w:t>
            </w:r>
            <w:proofErr w:type="spellEnd"/>
            <w:r>
              <w:rPr>
                <w:rFonts w:hint="eastAsia"/>
              </w:rPr>
              <w:t>反编译</w:t>
            </w:r>
          </w:p>
        </w:tc>
      </w:tr>
      <w:tr w:rsidR="00E559ED" w14:paraId="15C4FEBE" w14:textId="77777777" w:rsidTr="001C23D8">
        <w:trPr>
          <w:trHeight w:val="90"/>
        </w:trPr>
        <w:tc>
          <w:tcPr>
            <w:tcW w:w="1384" w:type="dxa"/>
            <w:shd w:val="clear" w:color="auto" w:fill="99CCFF"/>
            <w:vAlign w:val="center"/>
          </w:tcPr>
          <w:p w14:paraId="513983EB" w14:textId="77777777" w:rsidR="00E559ED" w:rsidRDefault="00E559ED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风险级别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2686A06B" w14:textId="77777777" w:rsidR="00E559ED" w:rsidRDefault="00E559ED" w:rsidP="001C23D8">
            <w:r>
              <w:rPr>
                <w:rFonts w:hint="eastAsia"/>
              </w:rPr>
              <w:t>中</w:t>
            </w:r>
          </w:p>
        </w:tc>
      </w:tr>
      <w:tr w:rsidR="00E559ED" w14:paraId="0CB628BB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416D78A5" w14:textId="77777777" w:rsidR="00E559ED" w:rsidRDefault="00E559ED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测试过程</w:t>
            </w:r>
          </w:p>
        </w:tc>
        <w:tc>
          <w:tcPr>
            <w:tcW w:w="7082" w:type="dxa"/>
          </w:tcPr>
          <w:p w14:paraId="6853E240" w14:textId="77777777" w:rsidR="00E559ED" w:rsidRDefault="006D3CAB" w:rsidP="001C23D8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t>A</w:t>
            </w:r>
            <w:r>
              <w:rPr>
                <w:rFonts w:hint="eastAsia"/>
                <w:noProof/>
              </w:rPr>
              <w:t>pk</w:t>
            </w:r>
            <w:r>
              <w:rPr>
                <w:rFonts w:hint="eastAsia"/>
                <w:noProof/>
              </w:rPr>
              <w:t>可以用</w:t>
            </w:r>
            <w:r>
              <w:rPr>
                <w:rFonts w:hint="eastAsia"/>
                <w:noProof/>
              </w:rPr>
              <w:t>jeb</w:t>
            </w:r>
            <w:r>
              <w:rPr>
                <w:rFonts w:hint="eastAsia"/>
                <w:noProof/>
              </w:rPr>
              <w:t>反编译出代码：</w:t>
            </w:r>
          </w:p>
          <w:p w14:paraId="4259DE69" w14:textId="4339CCB9" w:rsidR="006D3CAB" w:rsidRPr="006D3CAB" w:rsidRDefault="0006738A" w:rsidP="001C23D8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37EF5ACC">
                <v:shape id="_x0000_i1039" type="#_x0000_t75" style="width:272.4pt;height:246.65pt;visibility:visible;mso-wrap-style:square">
                  <v:imagedata r:id="rId26" o:title=""/>
                </v:shape>
              </w:pict>
            </w:r>
          </w:p>
        </w:tc>
      </w:tr>
      <w:tr w:rsidR="00E559ED" w14:paraId="65B0C369" w14:textId="77777777" w:rsidTr="001C23D8">
        <w:trPr>
          <w:trHeight w:val="415"/>
        </w:trPr>
        <w:tc>
          <w:tcPr>
            <w:tcW w:w="1384" w:type="dxa"/>
            <w:shd w:val="clear" w:color="auto" w:fill="99CCFF"/>
            <w:vAlign w:val="center"/>
          </w:tcPr>
          <w:p w14:paraId="43454575" w14:textId="77777777" w:rsidR="00E559ED" w:rsidRDefault="00E559ED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风险描述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538663D5" w14:textId="749342F0" w:rsidR="00E559ED" w:rsidRDefault="008E65FA" w:rsidP="001C23D8">
            <w:pPr>
              <w:rPr>
                <w:rFonts w:ascii="宋体" w:hAnsi="宋体"/>
              </w:rPr>
            </w:pPr>
            <w:r>
              <w:rPr>
                <w:rFonts w:hint="eastAsia"/>
              </w:rPr>
              <w:t>没有做防护，</w:t>
            </w:r>
            <w:proofErr w:type="spellStart"/>
            <w:r>
              <w:rPr>
                <w:rFonts w:hint="eastAsia"/>
              </w:rPr>
              <w:t>apk</w:t>
            </w:r>
            <w:proofErr w:type="spellEnd"/>
            <w:r>
              <w:rPr>
                <w:rFonts w:hint="eastAsia"/>
              </w:rPr>
              <w:t>可以被反编译，还能够被二次打包。</w:t>
            </w:r>
          </w:p>
        </w:tc>
      </w:tr>
      <w:tr w:rsidR="00E559ED" w14:paraId="6472BC28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4945759A" w14:textId="77777777" w:rsidR="00E559ED" w:rsidRDefault="00E559ED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加固建议</w:t>
            </w:r>
          </w:p>
        </w:tc>
        <w:tc>
          <w:tcPr>
            <w:tcW w:w="7082" w:type="dxa"/>
            <w:vAlign w:val="center"/>
          </w:tcPr>
          <w:p w14:paraId="08BD625A" w14:textId="51A924AB" w:rsidR="00E559ED" w:rsidRDefault="0031266C" w:rsidP="0031266C">
            <w:r>
              <w:rPr>
                <w:rFonts w:hint="eastAsia"/>
              </w:rPr>
              <w:t>使用梆梆加固或者</w:t>
            </w:r>
            <w:r>
              <w:rPr>
                <w:rFonts w:hint="eastAsia"/>
              </w:rPr>
              <w:t>360</w:t>
            </w:r>
            <w:r>
              <w:rPr>
                <w:rFonts w:hint="eastAsia"/>
              </w:rPr>
              <w:t>加固</w:t>
            </w:r>
            <w:r w:rsidR="00742D10">
              <w:rPr>
                <w:rFonts w:hint="eastAsia"/>
              </w:rPr>
              <w:t>进行</w:t>
            </w:r>
            <w:proofErr w:type="spellStart"/>
            <w:r w:rsidR="00742D10">
              <w:rPr>
                <w:rFonts w:hint="eastAsia"/>
              </w:rPr>
              <w:t>apk</w:t>
            </w:r>
            <w:proofErr w:type="spellEnd"/>
            <w:r w:rsidR="00742D10">
              <w:rPr>
                <w:rFonts w:hint="eastAsia"/>
              </w:rPr>
              <w:t>加固。</w:t>
            </w:r>
          </w:p>
        </w:tc>
      </w:tr>
      <w:tr w:rsidR="00E559ED" w14:paraId="43E2F88B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20A943D8" w14:textId="77777777" w:rsidR="00E559ED" w:rsidRDefault="00E559ED" w:rsidP="001C23D8">
            <w:pPr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lastRenderedPageBreak/>
              <w:t>整改情况</w:t>
            </w:r>
          </w:p>
        </w:tc>
        <w:tc>
          <w:tcPr>
            <w:tcW w:w="7082" w:type="dxa"/>
            <w:vAlign w:val="center"/>
          </w:tcPr>
          <w:p w14:paraId="189C6BDF" w14:textId="583856AF" w:rsidR="00E559ED" w:rsidRDefault="00D6394F" w:rsidP="001C23D8">
            <w:pPr>
              <w:rPr>
                <w:noProof/>
              </w:rPr>
            </w:pPr>
            <w:r>
              <w:rPr>
                <w:rFonts w:hint="eastAsia"/>
                <w:noProof/>
              </w:rPr>
              <w:t>\</w:t>
            </w:r>
          </w:p>
        </w:tc>
      </w:tr>
    </w:tbl>
    <w:p w14:paraId="13910439" w14:textId="138D9D84" w:rsidR="006B01BD" w:rsidRDefault="006B01BD" w:rsidP="006B01BD">
      <w:pPr>
        <w:pStyle w:val="3"/>
        <w:numPr>
          <w:ilvl w:val="2"/>
          <w:numId w:val="18"/>
        </w:numPr>
      </w:pPr>
      <w:r>
        <w:rPr>
          <w:rFonts w:hint="eastAsia"/>
        </w:rPr>
        <w:t>错误信息为屏蔽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7082"/>
      </w:tblGrid>
      <w:tr w:rsidR="006B01BD" w14:paraId="54A8D431" w14:textId="77777777" w:rsidTr="001C23D8">
        <w:trPr>
          <w:trHeight w:val="436"/>
        </w:trPr>
        <w:tc>
          <w:tcPr>
            <w:tcW w:w="1384" w:type="dxa"/>
            <w:shd w:val="clear" w:color="auto" w:fill="99CCFF"/>
            <w:vAlign w:val="center"/>
          </w:tcPr>
          <w:p w14:paraId="3D5BA79E" w14:textId="77777777" w:rsidR="006B01BD" w:rsidRDefault="006B01BD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风险名称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003A38FC" w14:textId="55B4DA0F" w:rsidR="006B01BD" w:rsidRDefault="006B01BD" w:rsidP="001C23D8">
            <w:r>
              <w:rPr>
                <w:rFonts w:hint="eastAsia"/>
              </w:rPr>
              <w:t>错误信息为屏蔽</w:t>
            </w:r>
          </w:p>
        </w:tc>
      </w:tr>
      <w:tr w:rsidR="006B01BD" w14:paraId="2EE17BE1" w14:textId="77777777" w:rsidTr="001C23D8">
        <w:trPr>
          <w:trHeight w:val="90"/>
        </w:trPr>
        <w:tc>
          <w:tcPr>
            <w:tcW w:w="1384" w:type="dxa"/>
            <w:shd w:val="clear" w:color="auto" w:fill="99CCFF"/>
            <w:vAlign w:val="center"/>
          </w:tcPr>
          <w:p w14:paraId="6BE141ED" w14:textId="77777777" w:rsidR="006B01BD" w:rsidRDefault="006B01BD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风险级别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3BAB1F6D" w14:textId="23E79FCC" w:rsidR="006B01BD" w:rsidRDefault="006B01BD" w:rsidP="001C23D8">
            <w:r>
              <w:rPr>
                <w:rFonts w:hint="eastAsia"/>
              </w:rPr>
              <w:t>低</w:t>
            </w:r>
          </w:p>
        </w:tc>
      </w:tr>
      <w:tr w:rsidR="006B01BD" w14:paraId="2E9214E8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1B5A3411" w14:textId="77777777" w:rsidR="006B01BD" w:rsidRDefault="006B01BD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测试过程</w:t>
            </w:r>
          </w:p>
        </w:tc>
        <w:tc>
          <w:tcPr>
            <w:tcW w:w="7082" w:type="dxa"/>
          </w:tcPr>
          <w:p w14:paraId="6E8C3508" w14:textId="3888E753" w:rsidR="006B01BD" w:rsidRDefault="00772714" w:rsidP="001C23D8">
            <w:pPr>
              <w:spacing w:line="288" w:lineRule="auto"/>
              <w:rPr>
                <w:noProof/>
              </w:rPr>
            </w:pPr>
            <w:r>
              <w:rPr>
                <w:rFonts w:hint="eastAsia"/>
                <w:noProof/>
              </w:rPr>
              <w:t>Java</w:t>
            </w:r>
            <w:r>
              <w:rPr>
                <w:rFonts w:hint="eastAsia"/>
                <w:noProof/>
              </w:rPr>
              <w:t>里面</w:t>
            </w:r>
            <w:r>
              <w:rPr>
                <w:rFonts w:hint="eastAsia"/>
                <w:noProof/>
              </w:rPr>
              <w:t>string</w:t>
            </w:r>
            <w:r>
              <w:rPr>
                <w:rFonts w:hint="eastAsia"/>
                <w:noProof/>
              </w:rPr>
              <w:t>转</w:t>
            </w:r>
            <w:r>
              <w:rPr>
                <w:rFonts w:hint="eastAsia"/>
                <w:noProof/>
              </w:rPr>
              <w:t>int</w:t>
            </w:r>
            <w:r>
              <w:rPr>
                <w:rFonts w:hint="eastAsia"/>
                <w:noProof/>
              </w:rPr>
              <w:t>错误未屏蔽：</w:t>
            </w:r>
          </w:p>
          <w:p w14:paraId="771F1D89" w14:textId="5631E0D0" w:rsidR="00772714" w:rsidRDefault="0006738A" w:rsidP="001C23D8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183E850B">
                <v:shape id="_x0000_i1040" type="#_x0000_t75" style="width:381.5pt;height:146.15pt">
                  <v:imagedata r:id="rId27" o:title="信息泄露"/>
                </v:shape>
              </w:pict>
            </w:r>
          </w:p>
          <w:p w14:paraId="13DB7157" w14:textId="3B775036" w:rsidR="006B01BD" w:rsidRDefault="006B01BD" w:rsidP="001C23D8">
            <w:pPr>
              <w:spacing w:line="288" w:lineRule="auto"/>
              <w:rPr>
                <w:noProof/>
              </w:rPr>
            </w:pPr>
          </w:p>
          <w:p w14:paraId="134520BA" w14:textId="6EBDB3CA" w:rsidR="00772714" w:rsidRDefault="0006738A" w:rsidP="001C23D8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22B84DF4">
                <v:shape id="_x0000_i1041" type="#_x0000_t75" style="width:325.6pt;height:130.55pt">
                  <v:imagedata r:id="rId28" o:title="信息泄露1"/>
                </v:shape>
              </w:pict>
            </w:r>
          </w:p>
          <w:p w14:paraId="7EA73C19" w14:textId="77777777" w:rsidR="00772714" w:rsidRDefault="00772714" w:rsidP="001C23D8">
            <w:pPr>
              <w:spacing w:line="288" w:lineRule="auto"/>
              <w:rPr>
                <w:noProof/>
              </w:rPr>
            </w:pPr>
          </w:p>
          <w:p w14:paraId="7AFF01E5" w14:textId="7281B7DD" w:rsidR="000E2B18" w:rsidRDefault="0006738A" w:rsidP="001C23D8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pict w14:anchorId="77D6B168">
                <v:shape id="_x0000_i1042" type="#_x0000_t75" style="width:397.6pt;height:134.35pt">
                  <v:imagedata r:id="rId29" o:title="信息泄露2"/>
                </v:shape>
              </w:pict>
            </w:r>
          </w:p>
          <w:p w14:paraId="75777BE3" w14:textId="77777777" w:rsidR="006B01BD" w:rsidRDefault="006B01BD" w:rsidP="001C23D8">
            <w:pPr>
              <w:spacing w:line="288" w:lineRule="auto"/>
              <w:rPr>
                <w:rFonts w:cs="宋体"/>
              </w:rPr>
            </w:pPr>
          </w:p>
          <w:p w14:paraId="03D8B52B" w14:textId="233DF5F2" w:rsidR="000E2B18" w:rsidRDefault="0006738A" w:rsidP="001C23D8">
            <w:pPr>
              <w:spacing w:line="288" w:lineRule="auto"/>
              <w:rPr>
                <w:rFonts w:cs="宋体"/>
              </w:rPr>
            </w:pPr>
            <w:r>
              <w:rPr>
                <w:rFonts w:cs="宋体"/>
              </w:rPr>
              <w:lastRenderedPageBreak/>
              <w:pict w14:anchorId="41770D92">
                <v:shape id="_x0000_i1043" type="#_x0000_t75" style="width:439.5pt;height:133.25pt">
                  <v:imagedata r:id="rId30" o:title="信息泄露3"/>
                </v:shape>
              </w:pict>
            </w:r>
          </w:p>
          <w:p w14:paraId="6497CCA0" w14:textId="25C50B09" w:rsidR="000E2B18" w:rsidRDefault="000E2B18" w:rsidP="001C23D8">
            <w:pPr>
              <w:spacing w:line="288" w:lineRule="auto"/>
              <w:rPr>
                <w:rFonts w:cs="宋体"/>
              </w:rPr>
            </w:pPr>
          </w:p>
        </w:tc>
      </w:tr>
      <w:tr w:rsidR="006B01BD" w14:paraId="790B5763" w14:textId="77777777" w:rsidTr="001C23D8">
        <w:trPr>
          <w:trHeight w:val="415"/>
        </w:trPr>
        <w:tc>
          <w:tcPr>
            <w:tcW w:w="1384" w:type="dxa"/>
            <w:shd w:val="clear" w:color="auto" w:fill="99CCFF"/>
            <w:vAlign w:val="center"/>
          </w:tcPr>
          <w:p w14:paraId="3538C8A5" w14:textId="77777777" w:rsidR="006B01BD" w:rsidRDefault="006B01BD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lastRenderedPageBreak/>
              <w:t>风险描述</w:t>
            </w:r>
          </w:p>
        </w:tc>
        <w:tc>
          <w:tcPr>
            <w:tcW w:w="7082" w:type="dxa"/>
            <w:shd w:val="clear" w:color="auto" w:fill="FFFFFF"/>
            <w:vAlign w:val="center"/>
          </w:tcPr>
          <w:p w14:paraId="5E763CE7" w14:textId="32149CCD" w:rsidR="006B01BD" w:rsidRDefault="000E2B18" w:rsidP="001C23D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通过错误信息可以查看服务端中间</w:t>
            </w:r>
            <w:proofErr w:type="gramStart"/>
            <w:r>
              <w:rPr>
                <w:rFonts w:ascii="宋体" w:hAnsi="宋体" w:hint="eastAsia"/>
              </w:rPr>
              <w:t>件信息</w:t>
            </w:r>
            <w:proofErr w:type="gramEnd"/>
            <w:r>
              <w:rPr>
                <w:rFonts w:ascii="宋体" w:hAnsi="宋体" w:hint="eastAsia"/>
              </w:rPr>
              <w:t>进行进一步利用</w:t>
            </w:r>
          </w:p>
        </w:tc>
      </w:tr>
      <w:tr w:rsidR="006B01BD" w14:paraId="51553383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43245944" w14:textId="77777777" w:rsidR="006B01BD" w:rsidRDefault="006B01BD" w:rsidP="001C23D8">
            <w:pPr>
              <w:rPr>
                <w:rFonts w:cs="Arial"/>
                <w:b/>
                <w:bCs/>
                <w:color w:val="000000"/>
                <w:kern w:val="0"/>
              </w:rPr>
            </w:pPr>
            <w:r>
              <w:rPr>
                <w:rFonts w:ascii="黑体" w:eastAsia="黑体" w:hint="eastAsia"/>
                <w:sz w:val="24"/>
              </w:rPr>
              <w:t>加固建议</w:t>
            </w:r>
          </w:p>
        </w:tc>
        <w:tc>
          <w:tcPr>
            <w:tcW w:w="7082" w:type="dxa"/>
            <w:vAlign w:val="center"/>
          </w:tcPr>
          <w:p w14:paraId="6481598C" w14:textId="0DC2D44C" w:rsidR="006B01BD" w:rsidRDefault="00563E5C" w:rsidP="001C23D8">
            <w:r>
              <w:rPr>
                <w:rFonts w:ascii="宋体" w:hAnsi="宋体" w:hint="eastAsia"/>
                <w:szCs w:val="21"/>
              </w:rPr>
              <w:t>屏蔽错误信息。</w:t>
            </w:r>
          </w:p>
        </w:tc>
      </w:tr>
      <w:tr w:rsidR="006B01BD" w14:paraId="6800EEA8" w14:textId="77777777" w:rsidTr="001C23D8">
        <w:trPr>
          <w:trHeight w:val="670"/>
        </w:trPr>
        <w:tc>
          <w:tcPr>
            <w:tcW w:w="1384" w:type="dxa"/>
            <w:shd w:val="clear" w:color="auto" w:fill="99CCFF"/>
            <w:vAlign w:val="center"/>
          </w:tcPr>
          <w:p w14:paraId="4CA618C2" w14:textId="77777777" w:rsidR="006B01BD" w:rsidRDefault="006B01BD" w:rsidP="001C23D8">
            <w:pPr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整改情况</w:t>
            </w:r>
          </w:p>
        </w:tc>
        <w:tc>
          <w:tcPr>
            <w:tcW w:w="7082" w:type="dxa"/>
            <w:vAlign w:val="center"/>
          </w:tcPr>
          <w:p w14:paraId="1B10A119" w14:textId="2142AC1F" w:rsidR="006B01BD" w:rsidRDefault="001631F4" w:rsidP="001C23D8">
            <w:pPr>
              <w:rPr>
                <w:noProof/>
              </w:rPr>
            </w:pPr>
            <w:r>
              <w:rPr>
                <w:rFonts w:hint="eastAsia"/>
                <w:noProof/>
              </w:rPr>
              <w:t>\</w:t>
            </w:r>
          </w:p>
        </w:tc>
      </w:tr>
    </w:tbl>
    <w:p w14:paraId="2D61AB62" w14:textId="4D20D705" w:rsidR="00073A4D" w:rsidRDefault="00073A4D"/>
    <w:sectPr w:rsidR="00073A4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AF18BA" w14:textId="77777777" w:rsidR="001056A2" w:rsidRDefault="001056A2">
      <w:r>
        <w:separator/>
      </w:r>
    </w:p>
  </w:endnote>
  <w:endnote w:type="continuationSeparator" w:id="0">
    <w:p w14:paraId="07DD3754" w14:textId="77777777" w:rsidR="001056A2" w:rsidRDefault="00105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CD41F5" w14:textId="77777777" w:rsidR="001056A2" w:rsidRDefault="001056A2">
      <w:r>
        <w:separator/>
      </w:r>
    </w:p>
  </w:footnote>
  <w:footnote w:type="continuationSeparator" w:id="0">
    <w:p w14:paraId="7823A418" w14:textId="77777777" w:rsidR="001056A2" w:rsidRDefault="001056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multilevel"/>
    <w:tmpl w:val="0000000A"/>
    <w:lvl w:ilvl="0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0B"/>
    <w:multiLevelType w:val="multilevel"/>
    <w:tmpl w:val="0000000B"/>
    <w:lvl w:ilvl="0">
      <w:start w:val="1"/>
      <w:numFmt w:val="decimal"/>
      <w:pStyle w:val="1PartChapterHeadingH1EntrustHeading1h1h11AMAJOR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hint="default"/>
        <w:b/>
        <w:i w:val="0"/>
        <w:spacing w:val="-20"/>
        <w:sz w:val="44"/>
        <w:szCs w:val="44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color w:val="auto"/>
        <w:sz w:val="30"/>
        <w:szCs w:val="30"/>
      </w:r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00000C"/>
    <w:multiLevelType w:val="multilevel"/>
    <w:tmpl w:val="0000000C"/>
    <w:lvl w:ilvl="0">
      <w:numFmt w:val="decimal"/>
      <w:pStyle w:val="a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000000E"/>
    <w:multiLevelType w:val="multilevel"/>
    <w:tmpl w:val="8A60F83C"/>
    <w:lvl w:ilvl="0">
      <w:start w:val="2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ascii="Arial" w:hAnsi="Arial" w:cs="Times New Roman" w:hint="default"/>
        <w:b/>
        <w:i w:val="0"/>
        <w:sz w:val="30"/>
        <w:szCs w:val="30"/>
      </w:rPr>
    </w:lvl>
    <w:lvl w:ilvl="2">
      <w:start w:val="1"/>
      <w:numFmt w:val="decimal"/>
      <w:suff w:val="nothing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  <w:b/>
        <w:i w:val="0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02E83F1E"/>
    <w:multiLevelType w:val="multilevel"/>
    <w:tmpl w:val="97203D70"/>
    <w:lvl w:ilvl="0">
      <w:start w:val="2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Ansi="Times New Roman" w:cs="Times New Roman"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ascii="Arial" w:hAnsi="Arial" w:cs="Times New Roman" w:hint="default"/>
        <w:b/>
        <w:i w:val="0"/>
        <w:sz w:val="30"/>
        <w:szCs w:val="30"/>
      </w:rPr>
    </w:lvl>
    <w:lvl w:ilvl="2">
      <w:start w:val="1"/>
      <w:numFmt w:val="decimal"/>
      <w:suff w:val="nothing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  <w:b/>
        <w:i w:val="0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0AF22145"/>
    <w:multiLevelType w:val="multilevel"/>
    <w:tmpl w:val="0AF22145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420"/>
      </w:p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6" w15:restartNumberingAfterBreak="0">
    <w:nsid w:val="1B23489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E472F2E"/>
    <w:multiLevelType w:val="multilevel"/>
    <w:tmpl w:val="1E472F2E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420"/>
      </w:p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8" w15:restartNumberingAfterBreak="0">
    <w:nsid w:val="252958DA"/>
    <w:multiLevelType w:val="multilevel"/>
    <w:tmpl w:val="252958D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hint="default"/>
        <w:b/>
        <w:i w:val="0"/>
        <w:spacing w:val="-20"/>
        <w:sz w:val="36"/>
        <w:szCs w:val="36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sz w:val="30"/>
        <w:szCs w:val="30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/>
        <w:i w:val="0"/>
        <w:sz w:val="24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  <w:b/>
        <w:i w:val="0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31C338DE"/>
    <w:multiLevelType w:val="hybridMultilevel"/>
    <w:tmpl w:val="BD12FD4A"/>
    <w:lvl w:ilvl="0" w:tplc="09741D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33540E2"/>
    <w:multiLevelType w:val="hybridMultilevel"/>
    <w:tmpl w:val="C94C0D30"/>
    <w:lvl w:ilvl="0" w:tplc="4DAE71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E456B4"/>
    <w:multiLevelType w:val="hybridMultilevel"/>
    <w:tmpl w:val="45621FB6"/>
    <w:lvl w:ilvl="0" w:tplc="5EFA37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D1753BB"/>
    <w:multiLevelType w:val="multilevel"/>
    <w:tmpl w:val="3D1753BB"/>
    <w:lvl w:ilvl="0">
      <w:start w:val="1"/>
      <w:numFmt w:val="decimal"/>
      <w:pStyle w:val="20"/>
      <w:lvlText w:val="%1."/>
      <w:lvlJc w:val="left"/>
      <w:pPr>
        <w:tabs>
          <w:tab w:val="num" w:pos="900"/>
        </w:tabs>
        <w:ind w:left="900" w:hanging="420"/>
      </w:p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3" w15:restartNumberingAfterBreak="0">
    <w:nsid w:val="4AC40C5C"/>
    <w:multiLevelType w:val="hybridMultilevel"/>
    <w:tmpl w:val="398AC740"/>
    <w:lvl w:ilvl="0" w:tplc="1804CA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3D29FF"/>
    <w:multiLevelType w:val="hybridMultilevel"/>
    <w:tmpl w:val="FC74BC16"/>
    <w:lvl w:ilvl="0" w:tplc="1DF4A4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E475CE"/>
    <w:multiLevelType w:val="multilevel"/>
    <w:tmpl w:val="58E475C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A50FA6"/>
    <w:multiLevelType w:val="singleLevel"/>
    <w:tmpl w:val="59A50FA6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610259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12"/>
  </w:num>
  <w:num w:numId="5">
    <w:abstractNumId w:val="0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12"/>
    <w:lvlOverride w:ilvl="0">
      <w:startOverride w:val="1"/>
    </w:lvlOverride>
  </w:num>
  <w:num w:numId="10">
    <w:abstractNumId w:val="15"/>
  </w:num>
  <w:num w:numId="11">
    <w:abstractNumId w:val="16"/>
  </w:num>
  <w:num w:numId="12">
    <w:abstractNumId w:val="11"/>
  </w:num>
  <w:num w:numId="13">
    <w:abstractNumId w:val="3"/>
  </w:num>
  <w:num w:numId="14">
    <w:abstractNumId w:val="3"/>
  </w:num>
  <w:num w:numId="15">
    <w:abstractNumId w:val="3"/>
  </w:num>
  <w:num w:numId="16">
    <w:abstractNumId w:val="6"/>
  </w:num>
  <w:num w:numId="17">
    <w:abstractNumId w:val="14"/>
  </w:num>
  <w:num w:numId="18">
    <w:abstractNumId w:val="4"/>
  </w:num>
  <w:num w:numId="19">
    <w:abstractNumId w:val="17"/>
  </w:num>
  <w:num w:numId="20">
    <w:abstractNumId w:val="10"/>
  </w:num>
  <w:num w:numId="21">
    <w:abstractNumId w:val="13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011A8"/>
    <w:rsid w:val="00001408"/>
    <w:rsid w:val="00003FE7"/>
    <w:rsid w:val="000043EC"/>
    <w:rsid w:val="00004647"/>
    <w:rsid w:val="00004706"/>
    <w:rsid w:val="00005F9D"/>
    <w:rsid w:val="0000686A"/>
    <w:rsid w:val="00006AB1"/>
    <w:rsid w:val="000074BB"/>
    <w:rsid w:val="000101C9"/>
    <w:rsid w:val="00010605"/>
    <w:rsid w:val="00010FDE"/>
    <w:rsid w:val="00011232"/>
    <w:rsid w:val="000132CF"/>
    <w:rsid w:val="00013B04"/>
    <w:rsid w:val="00013C9A"/>
    <w:rsid w:val="00015805"/>
    <w:rsid w:val="00016790"/>
    <w:rsid w:val="0002094D"/>
    <w:rsid w:val="00020B89"/>
    <w:rsid w:val="000217D4"/>
    <w:rsid w:val="00021931"/>
    <w:rsid w:val="00021B9A"/>
    <w:rsid w:val="000241BB"/>
    <w:rsid w:val="0002431D"/>
    <w:rsid w:val="00024E3C"/>
    <w:rsid w:val="00025D02"/>
    <w:rsid w:val="000267D4"/>
    <w:rsid w:val="000307BD"/>
    <w:rsid w:val="000308EE"/>
    <w:rsid w:val="00031012"/>
    <w:rsid w:val="00032255"/>
    <w:rsid w:val="000327A7"/>
    <w:rsid w:val="00033F00"/>
    <w:rsid w:val="00034133"/>
    <w:rsid w:val="0003459B"/>
    <w:rsid w:val="00034DB4"/>
    <w:rsid w:val="000362E1"/>
    <w:rsid w:val="00036C91"/>
    <w:rsid w:val="000405C8"/>
    <w:rsid w:val="00040B76"/>
    <w:rsid w:val="000423C3"/>
    <w:rsid w:val="000425AB"/>
    <w:rsid w:val="000429C1"/>
    <w:rsid w:val="00042F6D"/>
    <w:rsid w:val="000446CE"/>
    <w:rsid w:val="0004504C"/>
    <w:rsid w:val="000456B6"/>
    <w:rsid w:val="000458E5"/>
    <w:rsid w:val="0004599F"/>
    <w:rsid w:val="0004720E"/>
    <w:rsid w:val="00047FAE"/>
    <w:rsid w:val="0005004A"/>
    <w:rsid w:val="000505E1"/>
    <w:rsid w:val="000523D1"/>
    <w:rsid w:val="000530A5"/>
    <w:rsid w:val="0005338C"/>
    <w:rsid w:val="00053DC5"/>
    <w:rsid w:val="00055521"/>
    <w:rsid w:val="000558A8"/>
    <w:rsid w:val="0005766A"/>
    <w:rsid w:val="00057AFA"/>
    <w:rsid w:val="00060083"/>
    <w:rsid w:val="00061060"/>
    <w:rsid w:val="000615ED"/>
    <w:rsid w:val="00061F20"/>
    <w:rsid w:val="00063E97"/>
    <w:rsid w:val="00064E94"/>
    <w:rsid w:val="00065102"/>
    <w:rsid w:val="0006598A"/>
    <w:rsid w:val="00066FBA"/>
    <w:rsid w:val="000670AB"/>
    <w:rsid w:val="0006738A"/>
    <w:rsid w:val="00067951"/>
    <w:rsid w:val="00067D5D"/>
    <w:rsid w:val="00070CA0"/>
    <w:rsid w:val="000713A0"/>
    <w:rsid w:val="0007191B"/>
    <w:rsid w:val="00071BEE"/>
    <w:rsid w:val="00071EDC"/>
    <w:rsid w:val="00072B46"/>
    <w:rsid w:val="000735B1"/>
    <w:rsid w:val="00073A4D"/>
    <w:rsid w:val="0007440D"/>
    <w:rsid w:val="0007506F"/>
    <w:rsid w:val="00076DAC"/>
    <w:rsid w:val="00080944"/>
    <w:rsid w:val="00080D3B"/>
    <w:rsid w:val="00081DBC"/>
    <w:rsid w:val="000824C3"/>
    <w:rsid w:val="000834B6"/>
    <w:rsid w:val="00083626"/>
    <w:rsid w:val="000839A7"/>
    <w:rsid w:val="00083CBE"/>
    <w:rsid w:val="00085375"/>
    <w:rsid w:val="00085800"/>
    <w:rsid w:val="00085A04"/>
    <w:rsid w:val="00086AF4"/>
    <w:rsid w:val="00086C4D"/>
    <w:rsid w:val="00090500"/>
    <w:rsid w:val="00091474"/>
    <w:rsid w:val="00091ADE"/>
    <w:rsid w:val="00091E03"/>
    <w:rsid w:val="0009492D"/>
    <w:rsid w:val="00094D8A"/>
    <w:rsid w:val="00095A7A"/>
    <w:rsid w:val="00095D1A"/>
    <w:rsid w:val="00096003"/>
    <w:rsid w:val="00096212"/>
    <w:rsid w:val="000967D2"/>
    <w:rsid w:val="00096DE2"/>
    <w:rsid w:val="000979E6"/>
    <w:rsid w:val="000A102B"/>
    <w:rsid w:val="000A1829"/>
    <w:rsid w:val="000A43B4"/>
    <w:rsid w:val="000A4CBE"/>
    <w:rsid w:val="000A5510"/>
    <w:rsid w:val="000A6141"/>
    <w:rsid w:val="000A6493"/>
    <w:rsid w:val="000A6A95"/>
    <w:rsid w:val="000A7D3A"/>
    <w:rsid w:val="000B0E6F"/>
    <w:rsid w:val="000B1CE4"/>
    <w:rsid w:val="000B1F2D"/>
    <w:rsid w:val="000B2511"/>
    <w:rsid w:val="000B3D5A"/>
    <w:rsid w:val="000B452E"/>
    <w:rsid w:val="000B5360"/>
    <w:rsid w:val="000B68E3"/>
    <w:rsid w:val="000B6B16"/>
    <w:rsid w:val="000B7810"/>
    <w:rsid w:val="000B7ADC"/>
    <w:rsid w:val="000C5D77"/>
    <w:rsid w:val="000C67CD"/>
    <w:rsid w:val="000D0097"/>
    <w:rsid w:val="000D1B77"/>
    <w:rsid w:val="000D1F53"/>
    <w:rsid w:val="000D21D0"/>
    <w:rsid w:val="000D25CD"/>
    <w:rsid w:val="000D2DC9"/>
    <w:rsid w:val="000D3319"/>
    <w:rsid w:val="000D5FF4"/>
    <w:rsid w:val="000D67CB"/>
    <w:rsid w:val="000D7021"/>
    <w:rsid w:val="000D711F"/>
    <w:rsid w:val="000E0761"/>
    <w:rsid w:val="000E08BA"/>
    <w:rsid w:val="000E2B18"/>
    <w:rsid w:val="000E3DCE"/>
    <w:rsid w:val="000E3E1C"/>
    <w:rsid w:val="000E456A"/>
    <w:rsid w:val="000E648D"/>
    <w:rsid w:val="000E7277"/>
    <w:rsid w:val="000E7A44"/>
    <w:rsid w:val="000F097B"/>
    <w:rsid w:val="000F0E48"/>
    <w:rsid w:val="000F105B"/>
    <w:rsid w:val="000F16FE"/>
    <w:rsid w:val="000F3499"/>
    <w:rsid w:val="000F36B8"/>
    <w:rsid w:val="000F38D4"/>
    <w:rsid w:val="000F3DF6"/>
    <w:rsid w:val="000F41F6"/>
    <w:rsid w:val="000F4ED6"/>
    <w:rsid w:val="000F56A8"/>
    <w:rsid w:val="000F57FA"/>
    <w:rsid w:val="000F612F"/>
    <w:rsid w:val="000F64D7"/>
    <w:rsid w:val="000F67F2"/>
    <w:rsid w:val="000F6CA2"/>
    <w:rsid w:val="000F709C"/>
    <w:rsid w:val="000F7894"/>
    <w:rsid w:val="001019A3"/>
    <w:rsid w:val="00102601"/>
    <w:rsid w:val="001027A8"/>
    <w:rsid w:val="00103382"/>
    <w:rsid w:val="00104666"/>
    <w:rsid w:val="001049BB"/>
    <w:rsid w:val="001056A2"/>
    <w:rsid w:val="0010571C"/>
    <w:rsid w:val="00105FF5"/>
    <w:rsid w:val="00106ADA"/>
    <w:rsid w:val="001070CB"/>
    <w:rsid w:val="00107F0C"/>
    <w:rsid w:val="00110309"/>
    <w:rsid w:val="00110987"/>
    <w:rsid w:val="00110D69"/>
    <w:rsid w:val="0011191B"/>
    <w:rsid w:val="0011231E"/>
    <w:rsid w:val="00112749"/>
    <w:rsid w:val="00114193"/>
    <w:rsid w:val="0011441C"/>
    <w:rsid w:val="00115BE6"/>
    <w:rsid w:val="00115CCE"/>
    <w:rsid w:val="001200C5"/>
    <w:rsid w:val="001220BD"/>
    <w:rsid w:val="00122FFE"/>
    <w:rsid w:val="001231D9"/>
    <w:rsid w:val="0012469E"/>
    <w:rsid w:val="0012781C"/>
    <w:rsid w:val="00131AF1"/>
    <w:rsid w:val="0013299E"/>
    <w:rsid w:val="00133845"/>
    <w:rsid w:val="001345D0"/>
    <w:rsid w:val="001351F5"/>
    <w:rsid w:val="00136473"/>
    <w:rsid w:val="00136BB3"/>
    <w:rsid w:val="00136CB4"/>
    <w:rsid w:val="00137AE9"/>
    <w:rsid w:val="00141B79"/>
    <w:rsid w:val="00142854"/>
    <w:rsid w:val="001433F8"/>
    <w:rsid w:val="00143C4F"/>
    <w:rsid w:val="00144070"/>
    <w:rsid w:val="00144713"/>
    <w:rsid w:val="0014577D"/>
    <w:rsid w:val="00145793"/>
    <w:rsid w:val="001512CD"/>
    <w:rsid w:val="00151E23"/>
    <w:rsid w:val="00154B0C"/>
    <w:rsid w:val="00154D43"/>
    <w:rsid w:val="0015572F"/>
    <w:rsid w:val="001607F6"/>
    <w:rsid w:val="00161510"/>
    <w:rsid w:val="001622CC"/>
    <w:rsid w:val="001624BB"/>
    <w:rsid w:val="001631F4"/>
    <w:rsid w:val="00164660"/>
    <w:rsid w:val="00164D96"/>
    <w:rsid w:val="001653E6"/>
    <w:rsid w:val="00165FCF"/>
    <w:rsid w:val="001727DC"/>
    <w:rsid w:val="00172927"/>
    <w:rsid w:val="00172A27"/>
    <w:rsid w:val="00172ABC"/>
    <w:rsid w:val="00174915"/>
    <w:rsid w:val="00175325"/>
    <w:rsid w:val="00175477"/>
    <w:rsid w:val="00176C13"/>
    <w:rsid w:val="00177467"/>
    <w:rsid w:val="0017772D"/>
    <w:rsid w:val="00181230"/>
    <w:rsid w:val="001819DF"/>
    <w:rsid w:val="00181C70"/>
    <w:rsid w:val="00183BAA"/>
    <w:rsid w:val="00183FC9"/>
    <w:rsid w:val="00184D37"/>
    <w:rsid w:val="00185634"/>
    <w:rsid w:val="00186AAC"/>
    <w:rsid w:val="0018728F"/>
    <w:rsid w:val="001908D6"/>
    <w:rsid w:val="00190DE5"/>
    <w:rsid w:val="00190F42"/>
    <w:rsid w:val="001917D4"/>
    <w:rsid w:val="001919CB"/>
    <w:rsid w:val="00191A27"/>
    <w:rsid w:val="00192BD6"/>
    <w:rsid w:val="001947DC"/>
    <w:rsid w:val="00194CA0"/>
    <w:rsid w:val="00195098"/>
    <w:rsid w:val="001955F6"/>
    <w:rsid w:val="00195ABF"/>
    <w:rsid w:val="00196D73"/>
    <w:rsid w:val="00196FCB"/>
    <w:rsid w:val="00197534"/>
    <w:rsid w:val="001A0BE8"/>
    <w:rsid w:val="001A175C"/>
    <w:rsid w:val="001A18D2"/>
    <w:rsid w:val="001A1A86"/>
    <w:rsid w:val="001A1FC2"/>
    <w:rsid w:val="001A3119"/>
    <w:rsid w:val="001A4381"/>
    <w:rsid w:val="001A73B2"/>
    <w:rsid w:val="001A7614"/>
    <w:rsid w:val="001B0180"/>
    <w:rsid w:val="001B4053"/>
    <w:rsid w:val="001B40E4"/>
    <w:rsid w:val="001B554C"/>
    <w:rsid w:val="001B55D2"/>
    <w:rsid w:val="001B693E"/>
    <w:rsid w:val="001B7A1E"/>
    <w:rsid w:val="001B7E61"/>
    <w:rsid w:val="001C1F39"/>
    <w:rsid w:val="001C2008"/>
    <w:rsid w:val="001C34E3"/>
    <w:rsid w:val="001C4212"/>
    <w:rsid w:val="001C4789"/>
    <w:rsid w:val="001C47E8"/>
    <w:rsid w:val="001C5124"/>
    <w:rsid w:val="001C5B76"/>
    <w:rsid w:val="001C79B4"/>
    <w:rsid w:val="001D3F0F"/>
    <w:rsid w:val="001D4037"/>
    <w:rsid w:val="001D434E"/>
    <w:rsid w:val="001D4A38"/>
    <w:rsid w:val="001D661C"/>
    <w:rsid w:val="001D6D19"/>
    <w:rsid w:val="001E061E"/>
    <w:rsid w:val="001E06B1"/>
    <w:rsid w:val="001E0A0A"/>
    <w:rsid w:val="001E0FFB"/>
    <w:rsid w:val="001E1E75"/>
    <w:rsid w:val="001E3276"/>
    <w:rsid w:val="001E3BBD"/>
    <w:rsid w:val="001E610C"/>
    <w:rsid w:val="001E6903"/>
    <w:rsid w:val="001F0248"/>
    <w:rsid w:val="001F124C"/>
    <w:rsid w:val="001F16B5"/>
    <w:rsid w:val="001F1F44"/>
    <w:rsid w:val="001F2152"/>
    <w:rsid w:val="001F358E"/>
    <w:rsid w:val="001F3688"/>
    <w:rsid w:val="001F46BF"/>
    <w:rsid w:val="001F4BF6"/>
    <w:rsid w:val="001F4D9D"/>
    <w:rsid w:val="001F5126"/>
    <w:rsid w:val="001F5510"/>
    <w:rsid w:val="001F60E2"/>
    <w:rsid w:val="001F6450"/>
    <w:rsid w:val="001F6CDF"/>
    <w:rsid w:val="001F70FC"/>
    <w:rsid w:val="00200331"/>
    <w:rsid w:val="00200356"/>
    <w:rsid w:val="00200A28"/>
    <w:rsid w:val="00203A46"/>
    <w:rsid w:val="0020684D"/>
    <w:rsid w:val="0020793D"/>
    <w:rsid w:val="0021045A"/>
    <w:rsid w:val="00210C93"/>
    <w:rsid w:val="00210D71"/>
    <w:rsid w:val="002111CB"/>
    <w:rsid w:val="00213829"/>
    <w:rsid w:val="00216628"/>
    <w:rsid w:val="00217980"/>
    <w:rsid w:val="00221BEE"/>
    <w:rsid w:val="00223EA0"/>
    <w:rsid w:val="00224836"/>
    <w:rsid w:val="0022584E"/>
    <w:rsid w:val="002271A3"/>
    <w:rsid w:val="002310CA"/>
    <w:rsid w:val="002317AA"/>
    <w:rsid w:val="00232C58"/>
    <w:rsid w:val="00232DED"/>
    <w:rsid w:val="00232E46"/>
    <w:rsid w:val="002354DF"/>
    <w:rsid w:val="0023689A"/>
    <w:rsid w:val="00237062"/>
    <w:rsid w:val="00237CB2"/>
    <w:rsid w:val="002403BE"/>
    <w:rsid w:val="002415A5"/>
    <w:rsid w:val="00241EDF"/>
    <w:rsid w:val="0024378B"/>
    <w:rsid w:val="0024643B"/>
    <w:rsid w:val="00247086"/>
    <w:rsid w:val="00247241"/>
    <w:rsid w:val="00250011"/>
    <w:rsid w:val="002505AF"/>
    <w:rsid w:val="002515DD"/>
    <w:rsid w:val="00253AB6"/>
    <w:rsid w:val="00253F60"/>
    <w:rsid w:val="002545D9"/>
    <w:rsid w:val="00254722"/>
    <w:rsid w:val="00256B24"/>
    <w:rsid w:val="002572A7"/>
    <w:rsid w:val="002572DC"/>
    <w:rsid w:val="0026323A"/>
    <w:rsid w:val="00265E42"/>
    <w:rsid w:val="00266E99"/>
    <w:rsid w:val="00266FC4"/>
    <w:rsid w:val="002672D4"/>
    <w:rsid w:val="002704C1"/>
    <w:rsid w:val="002719E1"/>
    <w:rsid w:val="00272772"/>
    <w:rsid w:val="002729A9"/>
    <w:rsid w:val="00272E56"/>
    <w:rsid w:val="0027306C"/>
    <w:rsid w:val="00273D78"/>
    <w:rsid w:val="002766BA"/>
    <w:rsid w:val="0027787D"/>
    <w:rsid w:val="00280264"/>
    <w:rsid w:val="002805CC"/>
    <w:rsid w:val="00280A88"/>
    <w:rsid w:val="00280E18"/>
    <w:rsid w:val="002850BB"/>
    <w:rsid w:val="00285A5A"/>
    <w:rsid w:val="0028622F"/>
    <w:rsid w:val="002870C9"/>
    <w:rsid w:val="00287B7A"/>
    <w:rsid w:val="00287FDA"/>
    <w:rsid w:val="00291138"/>
    <w:rsid w:val="00291183"/>
    <w:rsid w:val="00291388"/>
    <w:rsid w:val="0029145B"/>
    <w:rsid w:val="00291E11"/>
    <w:rsid w:val="002926E3"/>
    <w:rsid w:val="0029293F"/>
    <w:rsid w:val="00294523"/>
    <w:rsid w:val="0029495D"/>
    <w:rsid w:val="0029570D"/>
    <w:rsid w:val="0029631D"/>
    <w:rsid w:val="002A1F48"/>
    <w:rsid w:val="002A2080"/>
    <w:rsid w:val="002A27B1"/>
    <w:rsid w:val="002A3128"/>
    <w:rsid w:val="002A3632"/>
    <w:rsid w:val="002A4AA7"/>
    <w:rsid w:val="002A5BEE"/>
    <w:rsid w:val="002A6E69"/>
    <w:rsid w:val="002B1B77"/>
    <w:rsid w:val="002B20C7"/>
    <w:rsid w:val="002B3C36"/>
    <w:rsid w:val="002B3C59"/>
    <w:rsid w:val="002B3FE8"/>
    <w:rsid w:val="002B44E2"/>
    <w:rsid w:val="002B55A3"/>
    <w:rsid w:val="002C0D49"/>
    <w:rsid w:val="002C108E"/>
    <w:rsid w:val="002C17D7"/>
    <w:rsid w:val="002C3C31"/>
    <w:rsid w:val="002C3E60"/>
    <w:rsid w:val="002C4ECE"/>
    <w:rsid w:val="002C52BF"/>
    <w:rsid w:val="002C58F3"/>
    <w:rsid w:val="002C6101"/>
    <w:rsid w:val="002C6B03"/>
    <w:rsid w:val="002C71F0"/>
    <w:rsid w:val="002D150B"/>
    <w:rsid w:val="002D1709"/>
    <w:rsid w:val="002D1848"/>
    <w:rsid w:val="002D2890"/>
    <w:rsid w:val="002D3D01"/>
    <w:rsid w:val="002D60D5"/>
    <w:rsid w:val="002D640F"/>
    <w:rsid w:val="002D66B6"/>
    <w:rsid w:val="002D74CE"/>
    <w:rsid w:val="002E068A"/>
    <w:rsid w:val="002E1AF3"/>
    <w:rsid w:val="002E29BE"/>
    <w:rsid w:val="002E43B3"/>
    <w:rsid w:val="002E466B"/>
    <w:rsid w:val="002E56E4"/>
    <w:rsid w:val="002E5C22"/>
    <w:rsid w:val="002E67F5"/>
    <w:rsid w:val="002E73BB"/>
    <w:rsid w:val="002E7457"/>
    <w:rsid w:val="002E7789"/>
    <w:rsid w:val="002E7F70"/>
    <w:rsid w:val="002F0EFA"/>
    <w:rsid w:val="002F21DA"/>
    <w:rsid w:val="002F25FC"/>
    <w:rsid w:val="002F36EC"/>
    <w:rsid w:val="002F3A70"/>
    <w:rsid w:val="002F50F5"/>
    <w:rsid w:val="002F5C41"/>
    <w:rsid w:val="002F7473"/>
    <w:rsid w:val="002F7FD2"/>
    <w:rsid w:val="003002D9"/>
    <w:rsid w:val="00300301"/>
    <w:rsid w:val="003009A0"/>
    <w:rsid w:val="003024EC"/>
    <w:rsid w:val="00302B7C"/>
    <w:rsid w:val="00303838"/>
    <w:rsid w:val="00303DD6"/>
    <w:rsid w:val="00304478"/>
    <w:rsid w:val="00304695"/>
    <w:rsid w:val="003049E3"/>
    <w:rsid w:val="00307A13"/>
    <w:rsid w:val="003101B9"/>
    <w:rsid w:val="0031099B"/>
    <w:rsid w:val="00311079"/>
    <w:rsid w:val="00311132"/>
    <w:rsid w:val="0031188C"/>
    <w:rsid w:val="003120D8"/>
    <w:rsid w:val="0031266C"/>
    <w:rsid w:val="003131B4"/>
    <w:rsid w:val="003157B8"/>
    <w:rsid w:val="0031722F"/>
    <w:rsid w:val="003172C3"/>
    <w:rsid w:val="00322C65"/>
    <w:rsid w:val="003231C3"/>
    <w:rsid w:val="00324C15"/>
    <w:rsid w:val="00324E24"/>
    <w:rsid w:val="00326A59"/>
    <w:rsid w:val="00327D26"/>
    <w:rsid w:val="003335D4"/>
    <w:rsid w:val="00333885"/>
    <w:rsid w:val="00333E4B"/>
    <w:rsid w:val="003352A6"/>
    <w:rsid w:val="00335A3E"/>
    <w:rsid w:val="0033651C"/>
    <w:rsid w:val="00336F8D"/>
    <w:rsid w:val="00340BAA"/>
    <w:rsid w:val="00341CFC"/>
    <w:rsid w:val="00342B9F"/>
    <w:rsid w:val="00343872"/>
    <w:rsid w:val="00343C7F"/>
    <w:rsid w:val="003460BD"/>
    <w:rsid w:val="00346B6D"/>
    <w:rsid w:val="00347905"/>
    <w:rsid w:val="0034793B"/>
    <w:rsid w:val="00347E9A"/>
    <w:rsid w:val="0035065E"/>
    <w:rsid w:val="00350DCA"/>
    <w:rsid w:val="00350DF2"/>
    <w:rsid w:val="00351146"/>
    <w:rsid w:val="0035146A"/>
    <w:rsid w:val="00351706"/>
    <w:rsid w:val="0035255E"/>
    <w:rsid w:val="0035323F"/>
    <w:rsid w:val="00354511"/>
    <w:rsid w:val="003545AC"/>
    <w:rsid w:val="003547AF"/>
    <w:rsid w:val="003548E6"/>
    <w:rsid w:val="00354B7C"/>
    <w:rsid w:val="00355CF8"/>
    <w:rsid w:val="00356553"/>
    <w:rsid w:val="0035715E"/>
    <w:rsid w:val="0036139B"/>
    <w:rsid w:val="00361525"/>
    <w:rsid w:val="00362216"/>
    <w:rsid w:val="00363BF6"/>
    <w:rsid w:val="00364824"/>
    <w:rsid w:val="0036552B"/>
    <w:rsid w:val="00366656"/>
    <w:rsid w:val="003674E5"/>
    <w:rsid w:val="00370192"/>
    <w:rsid w:val="003725EF"/>
    <w:rsid w:val="00372A20"/>
    <w:rsid w:val="00372F6B"/>
    <w:rsid w:val="00373C75"/>
    <w:rsid w:val="00373F07"/>
    <w:rsid w:val="00375BEB"/>
    <w:rsid w:val="00381676"/>
    <w:rsid w:val="00382730"/>
    <w:rsid w:val="00382829"/>
    <w:rsid w:val="0038491B"/>
    <w:rsid w:val="003855F8"/>
    <w:rsid w:val="0038606A"/>
    <w:rsid w:val="00386B47"/>
    <w:rsid w:val="00386FD1"/>
    <w:rsid w:val="00387940"/>
    <w:rsid w:val="00387AB1"/>
    <w:rsid w:val="0039044B"/>
    <w:rsid w:val="003908AB"/>
    <w:rsid w:val="003912B3"/>
    <w:rsid w:val="00392150"/>
    <w:rsid w:val="003933E7"/>
    <w:rsid w:val="00394CFA"/>
    <w:rsid w:val="00395771"/>
    <w:rsid w:val="003964DF"/>
    <w:rsid w:val="003965AC"/>
    <w:rsid w:val="0039693B"/>
    <w:rsid w:val="0039781D"/>
    <w:rsid w:val="003A0ED0"/>
    <w:rsid w:val="003A1407"/>
    <w:rsid w:val="003A3DDF"/>
    <w:rsid w:val="003A4D36"/>
    <w:rsid w:val="003A5DC4"/>
    <w:rsid w:val="003A602F"/>
    <w:rsid w:val="003A7808"/>
    <w:rsid w:val="003B06B6"/>
    <w:rsid w:val="003B09F8"/>
    <w:rsid w:val="003B15D8"/>
    <w:rsid w:val="003B2C34"/>
    <w:rsid w:val="003B38E4"/>
    <w:rsid w:val="003B6972"/>
    <w:rsid w:val="003B71FE"/>
    <w:rsid w:val="003C0636"/>
    <w:rsid w:val="003C093C"/>
    <w:rsid w:val="003C0BDE"/>
    <w:rsid w:val="003C100F"/>
    <w:rsid w:val="003C1200"/>
    <w:rsid w:val="003C13F4"/>
    <w:rsid w:val="003C1927"/>
    <w:rsid w:val="003C19DF"/>
    <w:rsid w:val="003C21A0"/>
    <w:rsid w:val="003C41C0"/>
    <w:rsid w:val="003C46CA"/>
    <w:rsid w:val="003C5A1B"/>
    <w:rsid w:val="003C6125"/>
    <w:rsid w:val="003C7912"/>
    <w:rsid w:val="003C794D"/>
    <w:rsid w:val="003C7CB9"/>
    <w:rsid w:val="003D03DB"/>
    <w:rsid w:val="003D075A"/>
    <w:rsid w:val="003D2454"/>
    <w:rsid w:val="003D3B89"/>
    <w:rsid w:val="003D3DA4"/>
    <w:rsid w:val="003D487D"/>
    <w:rsid w:val="003D4CD6"/>
    <w:rsid w:val="003D4EF2"/>
    <w:rsid w:val="003D72F5"/>
    <w:rsid w:val="003D7E0A"/>
    <w:rsid w:val="003E03A7"/>
    <w:rsid w:val="003E0DCF"/>
    <w:rsid w:val="003E0F79"/>
    <w:rsid w:val="003E2D45"/>
    <w:rsid w:val="003E2DA8"/>
    <w:rsid w:val="003E40D3"/>
    <w:rsid w:val="003E4741"/>
    <w:rsid w:val="003E5707"/>
    <w:rsid w:val="003E5C6B"/>
    <w:rsid w:val="003E6D65"/>
    <w:rsid w:val="003E707E"/>
    <w:rsid w:val="003F0B83"/>
    <w:rsid w:val="003F0F62"/>
    <w:rsid w:val="003F11A1"/>
    <w:rsid w:val="003F1964"/>
    <w:rsid w:val="003F22D3"/>
    <w:rsid w:val="003F3395"/>
    <w:rsid w:val="003F3549"/>
    <w:rsid w:val="003F435A"/>
    <w:rsid w:val="003F4D0F"/>
    <w:rsid w:val="003F6E9B"/>
    <w:rsid w:val="003F701D"/>
    <w:rsid w:val="003F7E85"/>
    <w:rsid w:val="00400520"/>
    <w:rsid w:val="004009A4"/>
    <w:rsid w:val="004010B3"/>
    <w:rsid w:val="004015EF"/>
    <w:rsid w:val="004051D0"/>
    <w:rsid w:val="0040611D"/>
    <w:rsid w:val="004067D7"/>
    <w:rsid w:val="0040711E"/>
    <w:rsid w:val="00407796"/>
    <w:rsid w:val="00407948"/>
    <w:rsid w:val="00407CF3"/>
    <w:rsid w:val="00410645"/>
    <w:rsid w:val="0041085D"/>
    <w:rsid w:val="00411407"/>
    <w:rsid w:val="004123E5"/>
    <w:rsid w:val="00412E6A"/>
    <w:rsid w:val="0041398C"/>
    <w:rsid w:val="00414709"/>
    <w:rsid w:val="00414E54"/>
    <w:rsid w:val="00414F0B"/>
    <w:rsid w:val="00415FCB"/>
    <w:rsid w:val="0041618D"/>
    <w:rsid w:val="00416868"/>
    <w:rsid w:val="00416A29"/>
    <w:rsid w:val="00417045"/>
    <w:rsid w:val="00417B13"/>
    <w:rsid w:val="00420141"/>
    <w:rsid w:val="00421266"/>
    <w:rsid w:val="00422121"/>
    <w:rsid w:val="00422984"/>
    <w:rsid w:val="00423388"/>
    <w:rsid w:val="00423A80"/>
    <w:rsid w:val="00424CCD"/>
    <w:rsid w:val="00425F41"/>
    <w:rsid w:val="00427AE8"/>
    <w:rsid w:val="00427D25"/>
    <w:rsid w:val="00431550"/>
    <w:rsid w:val="004320B7"/>
    <w:rsid w:val="00432B95"/>
    <w:rsid w:val="004341EF"/>
    <w:rsid w:val="00435016"/>
    <w:rsid w:val="0043509B"/>
    <w:rsid w:val="0043572E"/>
    <w:rsid w:val="00436AB9"/>
    <w:rsid w:val="004403B5"/>
    <w:rsid w:val="00443194"/>
    <w:rsid w:val="00443344"/>
    <w:rsid w:val="00444913"/>
    <w:rsid w:val="00444A8F"/>
    <w:rsid w:val="004462E0"/>
    <w:rsid w:val="00447B69"/>
    <w:rsid w:val="00447CAF"/>
    <w:rsid w:val="00451159"/>
    <w:rsid w:val="00451EB9"/>
    <w:rsid w:val="00452A35"/>
    <w:rsid w:val="004532CD"/>
    <w:rsid w:val="00454820"/>
    <w:rsid w:val="004554D1"/>
    <w:rsid w:val="00456C57"/>
    <w:rsid w:val="00456CEF"/>
    <w:rsid w:val="0046072A"/>
    <w:rsid w:val="0046112A"/>
    <w:rsid w:val="00461F8D"/>
    <w:rsid w:val="00462866"/>
    <w:rsid w:val="00462AD0"/>
    <w:rsid w:val="00463008"/>
    <w:rsid w:val="0046302C"/>
    <w:rsid w:val="00463429"/>
    <w:rsid w:val="00464DE4"/>
    <w:rsid w:val="00465FDA"/>
    <w:rsid w:val="00466ABC"/>
    <w:rsid w:val="00466C91"/>
    <w:rsid w:val="004726C5"/>
    <w:rsid w:val="004727B2"/>
    <w:rsid w:val="00472AEA"/>
    <w:rsid w:val="00474613"/>
    <w:rsid w:val="00475068"/>
    <w:rsid w:val="00476047"/>
    <w:rsid w:val="00476EF6"/>
    <w:rsid w:val="0047767C"/>
    <w:rsid w:val="004812A9"/>
    <w:rsid w:val="004816D0"/>
    <w:rsid w:val="00481EAA"/>
    <w:rsid w:val="00482B1C"/>
    <w:rsid w:val="00482E9F"/>
    <w:rsid w:val="00484C78"/>
    <w:rsid w:val="0048543C"/>
    <w:rsid w:val="00485579"/>
    <w:rsid w:val="00485852"/>
    <w:rsid w:val="00485D0A"/>
    <w:rsid w:val="0048696E"/>
    <w:rsid w:val="004913A7"/>
    <w:rsid w:val="00491DCC"/>
    <w:rsid w:val="004927C4"/>
    <w:rsid w:val="004928C0"/>
    <w:rsid w:val="004932F3"/>
    <w:rsid w:val="004939D7"/>
    <w:rsid w:val="0049537F"/>
    <w:rsid w:val="004967A8"/>
    <w:rsid w:val="00496894"/>
    <w:rsid w:val="004969EC"/>
    <w:rsid w:val="0049708B"/>
    <w:rsid w:val="00497230"/>
    <w:rsid w:val="00497ECD"/>
    <w:rsid w:val="004A047B"/>
    <w:rsid w:val="004A160B"/>
    <w:rsid w:val="004A2CBF"/>
    <w:rsid w:val="004A354D"/>
    <w:rsid w:val="004A4436"/>
    <w:rsid w:val="004A592E"/>
    <w:rsid w:val="004A6E62"/>
    <w:rsid w:val="004B0AE1"/>
    <w:rsid w:val="004B0EC8"/>
    <w:rsid w:val="004B0FC8"/>
    <w:rsid w:val="004B5047"/>
    <w:rsid w:val="004B63C4"/>
    <w:rsid w:val="004B6A0D"/>
    <w:rsid w:val="004B70EC"/>
    <w:rsid w:val="004B77D4"/>
    <w:rsid w:val="004C0E98"/>
    <w:rsid w:val="004C12CC"/>
    <w:rsid w:val="004C191F"/>
    <w:rsid w:val="004C26A6"/>
    <w:rsid w:val="004C2A75"/>
    <w:rsid w:val="004C3C40"/>
    <w:rsid w:val="004C3C83"/>
    <w:rsid w:val="004C42FF"/>
    <w:rsid w:val="004C4726"/>
    <w:rsid w:val="004C7156"/>
    <w:rsid w:val="004C72A1"/>
    <w:rsid w:val="004D0D82"/>
    <w:rsid w:val="004D1A79"/>
    <w:rsid w:val="004D2164"/>
    <w:rsid w:val="004D3186"/>
    <w:rsid w:val="004D5063"/>
    <w:rsid w:val="004D5A66"/>
    <w:rsid w:val="004D722E"/>
    <w:rsid w:val="004E0A17"/>
    <w:rsid w:val="004E0D14"/>
    <w:rsid w:val="004E291A"/>
    <w:rsid w:val="004E2998"/>
    <w:rsid w:val="004E3048"/>
    <w:rsid w:val="004E325C"/>
    <w:rsid w:val="004E3C79"/>
    <w:rsid w:val="004E3CA1"/>
    <w:rsid w:val="004E48D0"/>
    <w:rsid w:val="004E6618"/>
    <w:rsid w:val="004E6B60"/>
    <w:rsid w:val="004F07E8"/>
    <w:rsid w:val="004F08EC"/>
    <w:rsid w:val="004F0DE0"/>
    <w:rsid w:val="004F15C6"/>
    <w:rsid w:val="004F2FA6"/>
    <w:rsid w:val="004F3CFA"/>
    <w:rsid w:val="004F3EEB"/>
    <w:rsid w:val="004F420A"/>
    <w:rsid w:val="004F43FF"/>
    <w:rsid w:val="004F4992"/>
    <w:rsid w:val="004F50BE"/>
    <w:rsid w:val="004F5F6C"/>
    <w:rsid w:val="004F60EA"/>
    <w:rsid w:val="004F7673"/>
    <w:rsid w:val="005004BB"/>
    <w:rsid w:val="005018F4"/>
    <w:rsid w:val="00502379"/>
    <w:rsid w:val="005037ED"/>
    <w:rsid w:val="0050380F"/>
    <w:rsid w:val="00504CD1"/>
    <w:rsid w:val="005061B3"/>
    <w:rsid w:val="0050622F"/>
    <w:rsid w:val="005126DD"/>
    <w:rsid w:val="005138D0"/>
    <w:rsid w:val="00513958"/>
    <w:rsid w:val="00513B0B"/>
    <w:rsid w:val="00513E6D"/>
    <w:rsid w:val="00514016"/>
    <w:rsid w:val="0051542A"/>
    <w:rsid w:val="0051711A"/>
    <w:rsid w:val="00521072"/>
    <w:rsid w:val="005221F5"/>
    <w:rsid w:val="00522F8E"/>
    <w:rsid w:val="00523456"/>
    <w:rsid w:val="00523E54"/>
    <w:rsid w:val="005242DB"/>
    <w:rsid w:val="00524303"/>
    <w:rsid w:val="005248CF"/>
    <w:rsid w:val="00524A91"/>
    <w:rsid w:val="0053163C"/>
    <w:rsid w:val="00531C1F"/>
    <w:rsid w:val="005325DF"/>
    <w:rsid w:val="00532F40"/>
    <w:rsid w:val="0053309F"/>
    <w:rsid w:val="00534415"/>
    <w:rsid w:val="00534889"/>
    <w:rsid w:val="0053553B"/>
    <w:rsid w:val="00535AEE"/>
    <w:rsid w:val="00536992"/>
    <w:rsid w:val="00536B47"/>
    <w:rsid w:val="00537A1B"/>
    <w:rsid w:val="005410C2"/>
    <w:rsid w:val="00541682"/>
    <w:rsid w:val="005439F2"/>
    <w:rsid w:val="00544718"/>
    <w:rsid w:val="00544DD7"/>
    <w:rsid w:val="00545445"/>
    <w:rsid w:val="0054640B"/>
    <w:rsid w:val="005474C8"/>
    <w:rsid w:val="00547870"/>
    <w:rsid w:val="00552681"/>
    <w:rsid w:val="00552C69"/>
    <w:rsid w:val="00553499"/>
    <w:rsid w:val="00556B51"/>
    <w:rsid w:val="00556CBA"/>
    <w:rsid w:val="00557B90"/>
    <w:rsid w:val="005605DC"/>
    <w:rsid w:val="00561195"/>
    <w:rsid w:val="00561276"/>
    <w:rsid w:val="005613D1"/>
    <w:rsid w:val="0056208F"/>
    <w:rsid w:val="00562B60"/>
    <w:rsid w:val="00563556"/>
    <w:rsid w:val="005637A7"/>
    <w:rsid w:val="00563E5C"/>
    <w:rsid w:val="00566F38"/>
    <w:rsid w:val="005675EE"/>
    <w:rsid w:val="00570283"/>
    <w:rsid w:val="00572D15"/>
    <w:rsid w:val="00573D04"/>
    <w:rsid w:val="00574CD7"/>
    <w:rsid w:val="005764A5"/>
    <w:rsid w:val="00576559"/>
    <w:rsid w:val="00577551"/>
    <w:rsid w:val="00582B20"/>
    <w:rsid w:val="00582D93"/>
    <w:rsid w:val="00583133"/>
    <w:rsid w:val="0058328F"/>
    <w:rsid w:val="00583466"/>
    <w:rsid w:val="00584A19"/>
    <w:rsid w:val="00587CC7"/>
    <w:rsid w:val="00590261"/>
    <w:rsid w:val="005906BE"/>
    <w:rsid w:val="0059292A"/>
    <w:rsid w:val="00594C86"/>
    <w:rsid w:val="0059533A"/>
    <w:rsid w:val="0059605C"/>
    <w:rsid w:val="0059768F"/>
    <w:rsid w:val="00597DA0"/>
    <w:rsid w:val="005A13C3"/>
    <w:rsid w:val="005A1B0B"/>
    <w:rsid w:val="005A3265"/>
    <w:rsid w:val="005A33DA"/>
    <w:rsid w:val="005A4C9E"/>
    <w:rsid w:val="005A5B81"/>
    <w:rsid w:val="005A5CB4"/>
    <w:rsid w:val="005A6246"/>
    <w:rsid w:val="005A6E5B"/>
    <w:rsid w:val="005B002E"/>
    <w:rsid w:val="005B01B7"/>
    <w:rsid w:val="005B1322"/>
    <w:rsid w:val="005B244A"/>
    <w:rsid w:val="005B25DB"/>
    <w:rsid w:val="005B35F0"/>
    <w:rsid w:val="005B4480"/>
    <w:rsid w:val="005B7D0F"/>
    <w:rsid w:val="005C007A"/>
    <w:rsid w:val="005C03FA"/>
    <w:rsid w:val="005C0D6F"/>
    <w:rsid w:val="005C0F71"/>
    <w:rsid w:val="005C1674"/>
    <w:rsid w:val="005C327A"/>
    <w:rsid w:val="005C388C"/>
    <w:rsid w:val="005C58B3"/>
    <w:rsid w:val="005C5D9F"/>
    <w:rsid w:val="005C7122"/>
    <w:rsid w:val="005C741D"/>
    <w:rsid w:val="005D0625"/>
    <w:rsid w:val="005D0690"/>
    <w:rsid w:val="005D1C6C"/>
    <w:rsid w:val="005D207D"/>
    <w:rsid w:val="005D21A1"/>
    <w:rsid w:val="005D2C0E"/>
    <w:rsid w:val="005D336E"/>
    <w:rsid w:val="005D3375"/>
    <w:rsid w:val="005D356F"/>
    <w:rsid w:val="005D3A08"/>
    <w:rsid w:val="005D5F8A"/>
    <w:rsid w:val="005D6144"/>
    <w:rsid w:val="005D65C5"/>
    <w:rsid w:val="005D7112"/>
    <w:rsid w:val="005E1C8F"/>
    <w:rsid w:val="005E1D0F"/>
    <w:rsid w:val="005E3E47"/>
    <w:rsid w:val="005F0839"/>
    <w:rsid w:val="005F16F1"/>
    <w:rsid w:val="005F1784"/>
    <w:rsid w:val="005F1B5F"/>
    <w:rsid w:val="005F594B"/>
    <w:rsid w:val="005F7295"/>
    <w:rsid w:val="005F7964"/>
    <w:rsid w:val="005F7ACA"/>
    <w:rsid w:val="00600878"/>
    <w:rsid w:val="00600D4B"/>
    <w:rsid w:val="006030CB"/>
    <w:rsid w:val="00603976"/>
    <w:rsid w:val="00603D6C"/>
    <w:rsid w:val="00605AA0"/>
    <w:rsid w:val="00605B46"/>
    <w:rsid w:val="00605E8E"/>
    <w:rsid w:val="006064D1"/>
    <w:rsid w:val="00607978"/>
    <w:rsid w:val="00611432"/>
    <w:rsid w:val="006119AA"/>
    <w:rsid w:val="00611D7B"/>
    <w:rsid w:val="00611F63"/>
    <w:rsid w:val="00614479"/>
    <w:rsid w:val="0061459A"/>
    <w:rsid w:val="00617964"/>
    <w:rsid w:val="00620207"/>
    <w:rsid w:val="00621589"/>
    <w:rsid w:val="006217BB"/>
    <w:rsid w:val="00621B59"/>
    <w:rsid w:val="00622C5B"/>
    <w:rsid w:val="00624412"/>
    <w:rsid w:val="006246EC"/>
    <w:rsid w:val="00625168"/>
    <w:rsid w:val="00625513"/>
    <w:rsid w:val="00625F1D"/>
    <w:rsid w:val="006264FE"/>
    <w:rsid w:val="00626DE5"/>
    <w:rsid w:val="00626F0D"/>
    <w:rsid w:val="006308DD"/>
    <w:rsid w:val="00632299"/>
    <w:rsid w:val="0063299F"/>
    <w:rsid w:val="00633446"/>
    <w:rsid w:val="00637448"/>
    <w:rsid w:val="006376E8"/>
    <w:rsid w:val="00637F3F"/>
    <w:rsid w:val="0064013E"/>
    <w:rsid w:val="00641E2E"/>
    <w:rsid w:val="0064240F"/>
    <w:rsid w:val="00642FA6"/>
    <w:rsid w:val="0064781B"/>
    <w:rsid w:val="00650025"/>
    <w:rsid w:val="00651366"/>
    <w:rsid w:val="00656097"/>
    <w:rsid w:val="00656FA1"/>
    <w:rsid w:val="00662B16"/>
    <w:rsid w:val="00663730"/>
    <w:rsid w:val="006656A4"/>
    <w:rsid w:val="0066591B"/>
    <w:rsid w:val="006661A5"/>
    <w:rsid w:val="00667ECF"/>
    <w:rsid w:val="00670889"/>
    <w:rsid w:val="00671A33"/>
    <w:rsid w:val="00671C42"/>
    <w:rsid w:val="00672CAF"/>
    <w:rsid w:val="00672FED"/>
    <w:rsid w:val="00673E8B"/>
    <w:rsid w:val="00675457"/>
    <w:rsid w:val="006757EE"/>
    <w:rsid w:val="00675E96"/>
    <w:rsid w:val="006772C4"/>
    <w:rsid w:val="00680AAD"/>
    <w:rsid w:val="00681CC2"/>
    <w:rsid w:val="006855D0"/>
    <w:rsid w:val="006875D5"/>
    <w:rsid w:val="0069232F"/>
    <w:rsid w:val="00692BBC"/>
    <w:rsid w:val="00693AFB"/>
    <w:rsid w:val="00695215"/>
    <w:rsid w:val="00696793"/>
    <w:rsid w:val="00696FA8"/>
    <w:rsid w:val="006A06A0"/>
    <w:rsid w:val="006A4659"/>
    <w:rsid w:val="006A52A7"/>
    <w:rsid w:val="006B01BD"/>
    <w:rsid w:val="006B3340"/>
    <w:rsid w:val="006B5561"/>
    <w:rsid w:val="006B5E27"/>
    <w:rsid w:val="006C61F6"/>
    <w:rsid w:val="006C6D49"/>
    <w:rsid w:val="006D0237"/>
    <w:rsid w:val="006D1505"/>
    <w:rsid w:val="006D2965"/>
    <w:rsid w:val="006D3923"/>
    <w:rsid w:val="006D3C1B"/>
    <w:rsid w:val="006D3CAB"/>
    <w:rsid w:val="006D4331"/>
    <w:rsid w:val="006D4B74"/>
    <w:rsid w:val="006D5EAF"/>
    <w:rsid w:val="006D7A4D"/>
    <w:rsid w:val="006E0D12"/>
    <w:rsid w:val="006E108C"/>
    <w:rsid w:val="006E530E"/>
    <w:rsid w:val="006E57BA"/>
    <w:rsid w:val="006E5F86"/>
    <w:rsid w:val="006E73BB"/>
    <w:rsid w:val="006E76FC"/>
    <w:rsid w:val="006E774C"/>
    <w:rsid w:val="006E79FE"/>
    <w:rsid w:val="006F0AF8"/>
    <w:rsid w:val="006F0B67"/>
    <w:rsid w:val="006F11FB"/>
    <w:rsid w:val="006F165B"/>
    <w:rsid w:val="006F175F"/>
    <w:rsid w:val="006F2FD1"/>
    <w:rsid w:val="006F3454"/>
    <w:rsid w:val="006F38D4"/>
    <w:rsid w:val="006F4510"/>
    <w:rsid w:val="006F4929"/>
    <w:rsid w:val="006F7A8C"/>
    <w:rsid w:val="00700EE2"/>
    <w:rsid w:val="00702637"/>
    <w:rsid w:val="00703068"/>
    <w:rsid w:val="0070438A"/>
    <w:rsid w:val="00704E88"/>
    <w:rsid w:val="00706380"/>
    <w:rsid w:val="007074E5"/>
    <w:rsid w:val="00710CB9"/>
    <w:rsid w:val="00710E7D"/>
    <w:rsid w:val="007114B0"/>
    <w:rsid w:val="0071177F"/>
    <w:rsid w:val="00711ECF"/>
    <w:rsid w:val="00712DD7"/>
    <w:rsid w:val="007136B5"/>
    <w:rsid w:val="00714E8B"/>
    <w:rsid w:val="00716AF0"/>
    <w:rsid w:val="00717E33"/>
    <w:rsid w:val="007202B6"/>
    <w:rsid w:val="007204F5"/>
    <w:rsid w:val="00720C11"/>
    <w:rsid w:val="007211B6"/>
    <w:rsid w:val="007213D6"/>
    <w:rsid w:val="007225F3"/>
    <w:rsid w:val="00724513"/>
    <w:rsid w:val="00724F17"/>
    <w:rsid w:val="0072557A"/>
    <w:rsid w:val="00725842"/>
    <w:rsid w:val="00726339"/>
    <w:rsid w:val="007264B2"/>
    <w:rsid w:val="00726780"/>
    <w:rsid w:val="0072734E"/>
    <w:rsid w:val="00727A30"/>
    <w:rsid w:val="00727F28"/>
    <w:rsid w:val="00731A43"/>
    <w:rsid w:val="00733369"/>
    <w:rsid w:val="00735052"/>
    <w:rsid w:val="0073534B"/>
    <w:rsid w:val="00737437"/>
    <w:rsid w:val="007400D8"/>
    <w:rsid w:val="0074032B"/>
    <w:rsid w:val="00742D10"/>
    <w:rsid w:val="007430E4"/>
    <w:rsid w:val="00745227"/>
    <w:rsid w:val="007454AB"/>
    <w:rsid w:val="007455F6"/>
    <w:rsid w:val="007474E7"/>
    <w:rsid w:val="0074784D"/>
    <w:rsid w:val="007501CB"/>
    <w:rsid w:val="0075280B"/>
    <w:rsid w:val="00752C26"/>
    <w:rsid w:val="00753E2D"/>
    <w:rsid w:val="00754702"/>
    <w:rsid w:val="00755463"/>
    <w:rsid w:val="00756DE5"/>
    <w:rsid w:val="0075738B"/>
    <w:rsid w:val="00760D33"/>
    <w:rsid w:val="00763C99"/>
    <w:rsid w:val="00764871"/>
    <w:rsid w:val="00765A8C"/>
    <w:rsid w:val="00766A9C"/>
    <w:rsid w:val="007672E0"/>
    <w:rsid w:val="00767832"/>
    <w:rsid w:val="00770862"/>
    <w:rsid w:val="007708D8"/>
    <w:rsid w:val="0077124F"/>
    <w:rsid w:val="007714FC"/>
    <w:rsid w:val="00772714"/>
    <w:rsid w:val="00773544"/>
    <w:rsid w:val="007735D5"/>
    <w:rsid w:val="0077393A"/>
    <w:rsid w:val="00775835"/>
    <w:rsid w:val="007838F0"/>
    <w:rsid w:val="00783937"/>
    <w:rsid w:val="00784ABA"/>
    <w:rsid w:val="007862BD"/>
    <w:rsid w:val="0078654F"/>
    <w:rsid w:val="00786D5D"/>
    <w:rsid w:val="00786E29"/>
    <w:rsid w:val="00787738"/>
    <w:rsid w:val="00787A0F"/>
    <w:rsid w:val="00790ADA"/>
    <w:rsid w:val="00790F5F"/>
    <w:rsid w:val="00791376"/>
    <w:rsid w:val="00791B1D"/>
    <w:rsid w:val="00791D93"/>
    <w:rsid w:val="00791F12"/>
    <w:rsid w:val="00794404"/>
    <w:rsid w:val="007956EF"/>
    <w:rsid w:val="00795A2C"/>
    <w:rsid w:val="007965FE"/>
    <w:rsid w:val="007A088B"/>
    <w:rsid w:val="007A1196"/>
    <w:rsid w:val="007A2F0D"/>
    <w:rsid w:val="007A35A3"/>
    <w:rsid w:val="007A4D3B"/>
    <w:rsid w:val="007A4DED"/>
    <w:rsid w:val="007A5378"/>
    <w:rsid w:val="007A56CF"/>
    <w:rsid w:val="007A5A66"/>
    <w:rsid w:val="007B0D28"/>
    <w:rsid w:val="007B13F1"/>
    <w:rsid w:val="007B1BE4"/>
    <w:rsid w:val="007B2FBE"/>
    <w:rsid w:val="007B41E1"/>
    <w:rsid w:val="007B4596"/>
    <w:rsid w:val="007B4A0D"/>
    <w:rsid w:val="007B51E4"/>
    <w:rsid w:val="007B55B8"/>
    <w:rsid w:val="007B5628"/>
    <w:rsid w:val="007B57D9"/>
    <w:rsid w:val="007B5EEC"/>
    <w:rsid w:val="007B5F20"/>
    <w:rsid w:val="007B607F"/>
    <w:rsid w:val="007B6B40"/>
    <w:rsid w:val="007B6FA4"/>
    <w:rsid w:val="007C04CF"/>
    <w:rsid w:val="007C1112"/>
    <w:rsid w:val="007C12BC"/>
    <w:rsid w:val="007C13C2"/>
    <w:rsid w:val="007C3063"/>
    <w:rsid w:val="007C4416"/>
    <w:rsid w:val="007C4459"/>
    <w:rsid w:val="007C6242"/>
    <w:rsid w:val="007C650F"/>
    <w:rsid w:val="007C6F3B"/>
    <w:rsid w:val="007D04AE"/>
    <w:rsid w:val="007D095A"/>
    <w:rsid w:val="007D0C13"/>
    <w:rsid w:val="007D13A5"/>
    <w:rsid w:val="007D204E"/>
    <w:rsid w:val="007D344B"/>
    <w:rsid w:val="007D4A72"/>
    <w:rsid w:val="007D6022"/>
    <w:rsid w:val="007E0E3A"/>
    <w:rsid w:val="007E1321"/>
    <w:rsid w:val="007E2C9E"/>
    <w:rsid w:val="007E423D"/>
    <w:rsid w:val="007E659D"/>
    <w:rsid w:val="007E66D1"/>
    <w:rsid w:val="007E74AE"/>
    <w:rsid w:val="007F000E"/>
    <w:rsid w:val="007F0270"/>
    <w:rsid w:val="007F18EB"/>
    <w:rsid w:val="007F1EA0"/>
    <w:rsid w:val="007F2803"/>
    <w:rsid w:val="007F3486"/>
    <w:rsid w:val="007F3EE2"/>
    <w:rsid w:val="007F4155"/>
    <w:rsid w:val="007F7CE3"/>
    <w:rsid w:val="00800270"/>
    <w:rsid w:val="00800413"/>
    <w:rsid w:val="008007B5"/>
    <w:rsid w:val="008007C3"/>
    <w:rsid w:val="0080220D"/>
    <w:rsid w:val="00802B7B"/>
    <w:rsid w:val="00802F67"/>
    <w:rsid w:val="00805CAA"/>
    <w:rsid w:val="00807BD8"/>
    <w:rsid w:val="00807DDA"/>
    <w:rsid w:val="00811026"/>
    <w:rsid w:val="008119DA"/>
    <w:rsid w:val="0081204E"/>
    <w:rsid w:val="00812543"/>
    <w:rsid w:val="00815A61"/>
    <w:rsid w:val="00815B74"/>
    <w:rsid w:val="00815E3D"/>
    <w:rsid w:val="00816FB7"/>
    <w:rsid w:val="00817EAB"/>
    <w:rsid w:val="008205BD"/>
    <w:rsid w:val="00820E6B"/>
    <w:rsid w:val="00822547"/>
    <w:rsid w:val="00822EA3"/>
    <w:rsid w:val="0082335C"/>
    <w:rsid w:val="00831CF3"/>
    <w:rsid w:val="00831E16"/>
    <w:rsid w:val="00832A59"/>
    <w:rsid w:val="00833FA3"/>
    <w:rsid w:val="008349EB"/>
    <w:rsid w:val="00834B51"/>
    <w:rsid w:val="00835C86"/>
    <w:rsid w:val="0083621D"/>
    <w:rsid w:val="0083662E"/>
    <w:rsid w:val="00836A92"/>
    <w:rsid w:val="00840325"/>
    <w:rsid w:val="00841291"/>
    <w:rsid w:val="00841943"/>
    <w:rsid w:val="00842E43"/>
    <w:rsid w:val="008433D7"/>
    <w:rsid w:val="00843A71"/>
    <w:rsid w:val="00845EE6"/>
    <w:rsid w:val="008471CE"/>
    <w:rsid w:val="008501A3"/>
    <w:rsid w:val="008505B2"/>
    <w:rsid w:val="00851CC4"/>
    <w:rsid w:val="00853511"/>
    <w:rsid w:val="00853D3F"/>
    <w:rsid w:val="00854341"/>
    <w:rsid w:val="008543C9"/>
    <w:rsid w:val="00856BE6"/>
    <w:rsid w:val="008579C3"/>
    <w:rsid w:val="00857FE5"/>
    <w:rsid w:val="0086167A"/>
    <w:rsid w:val="00862399"/>
    <w:rsid w:val="00863BD6"/>
    <w:rsid w:val="008646B2"/>
    <w:rsid w:val="00865557"/>
    <w:rsid w:val="00866407"/>
    <w:rsid w:val="00866469"/>
    <w:rsid w:val="00866512"/>
    <w:rsid w:val="008668D4"/>
    <w:rsid w:val="008722B5"/>
    <w:rsid w:val="00872369"/>
    <w:rsid w:val="00872764"/>
    <w:rsid w:val="00874D07"/>
    <w:rsid w:val="00875E4A"/>
    <w:rsid w:val="00876372"/>
    <w:rsid w:val="008767A1"/>
    <w:rsid w:val="008767A7"/>
    <w:rsid w:val="008810C7"/>
    <w:rsid w:val="00882F46"/>
    <w:rsid w:val="00883166"/>
    <w:rsid w:val="0088401F"/>
    <w:rsid w:val="00886E67"/>
    <w:rsid w:val="008876E1"/>
    <w:rsid w:val="00890085"/>
    <w:rsid w:val="0089008D"/>
    <w:rsid w:val="0089022C"/>
    <w:rsid w:val="00891194"/>
    <w:rsid w:val="008911FB"/>
    <w:rsid w:val="0089327A"/>
    <w:rsid w:val="00893538"/>
    <w:rsid w:val="00893C1F"/>
    <w:rsid w:val="00894DDC"/>
    <w:rsid w:val="0089564B"/>
    <w:rsid w:val="00895709"/>
    <w:rsid w:val="0089573F"/>
    <w:rsid w:val="00895936"/>
    <w:rsid w:val="00895CF5"/>
    <w:rsid w:val="008A20C1"/>
    <w:rsid w:val="008A25ED"/>
    <w:rsid w:val="008A2954"/>
    <w:rsid w:val="008A4FEC"/>
    <w:rsid w:val="008A5AAA"/>
    <w:rsid w:val="008A69C9"/>
    <w:rsid w:val="008A73FE"/>
    <w:rsid w:val="008A7A2B"/>
    <w:rsid w:val="008B0157"/>
    <w:rsid w:val="008B121A"/>
    <w:rsid w:val="008B3EC7"/>
    <w:rsid w:val="008B4E28"/>
    <w:rsid w:val="008B6CC1"/>
    <w:rsid w:val="008C0BF7"/>
    <w:rsid w:val="008C0E22"/>
    <w:rsid w:val="008C4445"/>
    <w:rsid w:val="008C49A6"/>
    <w:rsid w:val="008C5363"/>
    <w:rsid w:val="008C600E"/>
    <w:rsid w:val="008C6A94"/>
    <w:rsid w:val="008C7019"/>
    <w:rsid w:val="008D261D"/>
    <w:rsid w:val="008D358C"/>
    <w:rsid w:val="008D35F4"/>
    <w:rsid w:val="008D3725"/>
    <w:rsid w:val="008D4044"/>
    <w:rsid w:val="008D4165"/>
    <w:rsid w:val="008D47DB"/>
    <w:rsid w:val="008D7884"/>
    <w:rsid w:val="008E0AC9"/>
    <w:rsid w:val="008E0E6A"/>
    <w:rsid w:val="008E257B"/>
    <w:rsid w:val="008E2C6E"/>
    <w:rsid w:val="008E3B16"/>
    <w:rsid w:val="008E3BD3"/>
    <w:rsid w:val="008E3E48"/>
    <w:rsid w:val="008E4D35"/>
    <w:rsid w:val="008E5548"/>
    <w:rsid w:val="008E58D1"/>
    <w:rsid w:val="008E65FA"/>
    <w:rsid w:val="008E6EA1"/>
    <w:rsid w:val="008F04DF"/>
    <w:rsid w:val="008F1DDA"/>
    <w:rsid w:val="008F2121"/>
    <w:rsid w:val="008F2C07"/>
    <w:rsid w:val="008F453C"/>
    <w:rsid w:val="008F65FC"/>
    <w:rsid w:val="008F6849"/>
    <w:rsid w:val="009028E8"/>
    <w:rsid w:val="00903D3F"/>
    <w:rsid w:val="00905DC3"/>
    <w:rsid w:val="00906398"/>
    <w:rsid w:val="00906569"/>
    <w:rsid w:val="0090663A"/>
    <w:rsid w:val="00906A31"/>
    <w:rsid w:val="009112A3"/>
    <w:rsid w:val="0091145B"/>
    <w:rsid w:val="00911478"/>
    <w:rsid w:val="00911AFB"/>
    <w:rsid w:val="00911BE6"/>
    <w:rsid w:val="00911ECF"/>
    <w:rsid w:val="00912537"/>
    <w:rsid w:val="00912A75"/>
    <w:rsid w:val="0091539A"/>
    <w:rsid w:val="00915596"/>
    <w:rsid w:val="00915BDD"/>
    <w:rsid w:val="00916622"/>
    <w:rsid w:val="00916AA7"/>
    <w:rsid w:val="00917197"/>
    <w:rsid w:val="009200DE"/>
    <w:rsid w:val="00920487"/>
    <w:rsid w:val="009206C3"/>
    <w:rsid w:val="00920DC6"/>
    <w:rsid w:val="0092741B"/>
    <w:rsid w:val="009334DC"/>
    <w:rsid w:val="00934D20"/>
    <w:rsid w:val="0093604F"/>
    <w:rsid w:val="00936A75"/>
    <w:rsid w:val="00936BA8"/>
    <w:rsid w:val="00936D5F"/>
    <w:rsid w:val="0093723B"/>
    <w:rsid w:val="00937606"/>
    <w:rsid w:val="00937CC7"/>
    <w:rsid w:val="00940BCB"/>
    <w:rsid w:val="00941525"/>
    <w:rsid w:val="00942E3E"/>
    <w:rsid w:val="0094493E"/>
    <w:rsid w:val="00944DA4"/>
    <w:rsid w:val="0094670B"/>
    <w:rsid w:val="0094785E"/>
    <w:rsid w:val="009478C7"/>
    <w:rsid w:val="00950427"/>
    <w:rsid w:val="0095048C"/>
    <w:rsid w:val="00950DEF"/>
    <w:rsid w:val="009515B0"/>
    <w:rsid w:val="00951946"/>
    <w:rsid w:val="009543C5"/>
    <w:rsid w:val="009547B2"/>
    <w:rsid w:val="009550B4"/>
    <w:rsid w:val="00955CEB"/>
    <w:rsid w:val="00955FB5"/>
    <w:rsid w:val="0095709A"/>
    <w:rsid w:val="00957972"/>
    <w:rsid w:val="0096091B"/>
    <w:rsid w:val="00960B75"/>
    <w:rsid w:val="009610B8"/>
    <w:rsid w:val="00961D9D"/>
    <w:rsid w:val="00962AD8"/>
    <w:rsid w:val="00963F26"/>
    <w:rsid w:val="0096532C"/>
    <w:rsid w:val="00971A45"/>
    <w:rsid w:val="00971EB4"/>
    <w:rsid w:val="009735BC"/>
    <w:rsid w:val="00974325"/>
    <w:rsid w:val="00974878"/>
    <w:rsid w:val="00975D84"/>
    <w:rsid w:val="009762DE"/>
    <w:rsid w:val="0098137C"/>
    <w:rsid w:val="00983E50"/>
    <w:rsid w:val="0098593B"/>
    <w:rsid w:val="00986D6C"/>
    <w:rsid w:val="00987C5B"/>
    <w:rsid w:val="00991DD9"/>
    <w:rsid w:val="0099274E"/>
    <w:rsid w:val="0099286C"/>
    <w:rsid w:val="0099318E"/>
    <w:rsid w:val="00993C5D"/>
    <w:rsid w:val="00993E38"/>
    <w:rsid w:val="00994273"/>
    <w:rsid w:val="00994439"/>
    <w:rsid w:val="00995BC0"/>
    <w:rsid w:val="00995D66"/>
    <w:rsid w:val="009972BE"/>
    <w:rsid w:val="009A087D"/>
    <w:rsid w:val="009A0CF1"/>
    <w:rsid w:val="009A1002"/>
    <w:rsid w:val="009A2FCA"/>
    <w:rsid w:val="009A50F6"/>
    <w:rsid w:val="009A7EA6"/>
    <w:rsid w:val="009B0E6D"/>
    <w:rsid w:val="009B1D46"/>
    <w:rsid w:val="009B2655"/>
    <w:rsid w:val="009B2FA9"/>
    <w:rsid w:val="009B3E2D"/>
    <w:rsid w:val="009B3F52"/>
    <w:rsid w:val="009B48A4"/>
    <w:rsid w:val="009B6C48"/>
    <w:rsid w:val="009B6D7E"/>
    <w:rsid w:val="009C1179"/>
    <w:rsid w:val="009C1F31"/>
    <w:rsid w:val="009C476E"/>
    <w:rsid w:val="009C52B0"/>
    <w:rsid w:val="009D004E"/>
    <w:rsid w:val="009D0725"/>
    <w:rsid w:val="009D1A73"/>
    <w:rsid w:val="009D1BA0"/>
    <w:rsid w:val="009D1F30"/>
    <w:rsid w:val="009D2978"/>
    <w:rsid w:val="009D41FE"/>
    <w:rsid w:val="009D604F"/>
    <w:rsid w:val="009D69BC"/>
    <w:rsid w:val="009E0027"/>
    <w:rsid w:val="009E4298"/>
    <w:rsid w:val="009E6578"/>
    <w:rsid w:val="009E69E1"/>
    <w:rsid w:val="009E6B21"/>
    <w:rsid w:val="009E720C"/>
    <w:rsid w:val="009F0133"/>
    <w:rsid w:val="009F12FD"/>
    <w:rsid w:val="009F1B97"/>
    <w:rsid w:val="009F2D1A"/>
    <w:rsid w:val="009F3A2B"/>
    <w:rsid w:val="009F43B5"/>
    <w:rsid w:val="009F5095"/>
    <w:rsid w:val="009F6B0C"/>
    <w:rsid w:val="009F70B0"/>
    <w:rsid w:val="009F7232"/>
    <w:rsid w:val="009F7A2A"/>
    <w:rsid w:val="00A00F1B"/>
    <w:rsid w:val="00A02D78"/>
    <w:rsid w:val="00A034CB"/>
    <w:rsid w:val="00A047D5"/>
    <w:rsid w:val="00A063A6"/>
    <w:rsid w:val="00A06D15"/>
    <w:rsid w:val="00A06F34"/>
    <w:rsid w:val="00A10398"/>
    <w:rsid w:val="00A10A90"/>
    <w:rsid w:val="00A1217A"/>
    <w:rsid w:val="00A121D1"/>
    <w:rsid w:val="00A12336"/>
    <w:rsid w:val="00A13A09"/>
    <w:rsid w:val="00A13F1F"/>
    <w:rsid w:val="00A14304"/>
    <w:rsid w:val="00A14675"/>
    <w:rsid w:val="00A1472F"/>
    <w:rsid w:val="00A16039"/>
    <w:rsid w:val="00A1658A"/>
    <w:rsid w:val="00A16762"/>
    <w:rsid w:val="00A175A6"/>
    <w:rsid w:val="00A20645"/>
    <w:rsid w:val="00A20966"/>
    <w:rsid w:val="00A20B84"/>
    <w:rsid w:val="00A20C2E"/>
    <w:rsid w:val="00A22258"/>
    <w:rsid w:val="00A22BFD"/>
    <w:rsid w:val="00A24512"/>
    <w:rsid w:val="00A2498B"/>
    <w:rsid w:val="00A25825"/>
    <w:rsid w:val="00A307DD"/>
    <w:rsid w:val="00A31B0C"/>
    <w:rsid w:val="00A31C3B"/>
    <w:rsid w:val="00A32EBD"/>
    <w:rsid w:val="00A34706"/>
    <w:rsid w:val="00A36700"/>
    <w:rsid w:val="00A3687A"/>
    <w:rsid w:val="00A370F3"/>
    <w:rsid w:val="00A37A0E"/>
    <w:rsid w:val="00A4024B"/>
    <w:rsid w:val="00A414D2"/>
    <w:rsid w:val="00A42495"/>
    <w:rsid w:val="00A4326B"/>
    <w:rsid w:val="00A43721"/>
    <w:rsid w:val="00A448D9"/>
    <w:rsid w:val="00A44C69"/>
    <w:rsid w:val="00A463F8"/>
    <w:rsid w:val="00A46B16"/>
    <w:rsid w:val="00A50013"/>
    <w:rsid w:val="00A50B8E"/>
    <w:rsid w:val="00A523F7"/>
    <w:rsid w:val="00A52689"/>
    <w:rsid w:val="00A52EE0"/>
    <w:rsid w:val="00A544A7"/>
    <w:rsid w:val="00A57468"/>
    <w:rsid w:val="00A60C62"/>
    <w:rsid w:val="00A61717"/>
    <w:rsid w:val="00A619E8"/>
    <w:rsid w:val="00A61DFA"/>
    <w:rsid w:val="00A62BDB"/>
    <w:rsid w:val="00A63FE3"/>
    <w:rsid w:val="00A641DE"/>
    <w:rsid w:val="00A64753"/>
    <w:rsid w:val="00A647E5"/>
    <w:rsid w:val="00A64BF0"/>
    <w:rsid w:val="00A654F0"/>
    <w:rsid w:val="00A67968"/>
    <w:rsid w:val="00A71DF7"/>
    <w:rsid w:val="00A72717"/>
    <w:rsid w:val="00A7412E"/>
    <w:rsid w:val="00A74238"/>
    <w:rsid w:val="00A743E5"/>
    <w:rsid w:val="00A75C74"/>
    <w:rsid w:val="00A760A9"/>
    <w:rsid w:val="00A7637D"/>
    <w:rsid w:val="00A76C6C"/>
    <w:rsid w:val="00A76FBD"/>
    <w:rsid w:val="00A77026"/>
    <w:rsid w:val="00A81CA4"/>
    <w:rsid w:val="00A82A60"/>
    <w:rsid w:val="00A832B7"/>
    <w:rsid w:val="00A84387"/>
    <w:rsid w:val="00A8494A"/>
    <w:rsid w:val="00A85950"/>
    <w:rsid w:val="00A86D39"/>
    <w:rsid w:val="00A86F6C"/>
    <w:rsid w:val="00A877B5"/>
    <w:rsid w:val="00A87AC9"/>
    <w:rsid w:val="00A91E03"/>
    <w:rsid w:val="00A92227"/>
    <w:rsid w:val="00A9266E"/>
    <w:rsid w:val="00A92786"/>
    <w:rsid w:val="00A93A11"/>
    <w:rsid w:val="00A94126"/>
    <w:rsid w:val="00A94874"/>
    <w:rsid w:val="00A95849"/>
    <w:rsid w:val="00A966FB"/>
    <w:rsid w:val="00A96BF5"/>
    <w:rsid w:val="00A97178"/>
    <w:rsid w:val="00AA05EF"/>
    <w:rsid w:val="00AA1E5C"/>
    <w:rsid w:val="00AA35DB"/>
    <w:rsid w:val="00AA3ED7"/>
    <w:rsid w:val="00AA3FD8"/>
    <w:rsid w:val="00AA5E5A"/>
    <w:rsid w:val="00AA63E5"/>
    <w:rsid w:val="00AA7124"/>
    <w:rsid w:val="00AB04DE"/>
    <w:rsid w:val="00AB0D4A"/>
    <w:rsid w:val="00AB2B5B"/>
    <w:rsid w:val="00AB3B90"/>
    <w:rsid w:val="00AB3FAF"/>
    <w:rsid w:val="00AB4372"/>
    <w:rsid w:val="00AB5174"/>
    <w:rsid w:val="00AB547C"/>
    <w:rsid w:val="00AB5E6E"/>
    <w:rsid w:val="00AB672F"/>
    <w:rsid w:val="00AB7834"/>
    <w:rsid w:val="00AB78D1"/>
    <w:rsid w:val="00AB79AC"/>
    <w:rsid w:val="00AB7FEF"/>
    <w:rsid w:val="00AC1E80"/>
    <w:rsid w:val="00AC2674"/>
    <w:rsid w:val="00AC2F63"/>
    <w:rsid w:val="00AC37DD"/>
    <w:rsid w:val="00AC3CB1"/>
    <w:rsid w:val="00AC5042"/>
    <w:rsid w:val="00AC5987"/>
    <w:rsid w:val="00AC5F98"/>
    <w:rsid w:val="00AC6FEC"/>
    <w:rsid w:val="00AD0C7D"/>
    <w:rsid w:val="00AD0DBC"/>
    <w:rsid w:val="00AD179E"/>
    <w:rsid w:val="00AD1C62"/>
    <w:rsid w:val="00AD2B12"/>
    <w:rsid w:val="00AD2D89"/>
    <w:rsid w:val="00AD3857"/>
    <w:rsid w:val="00AD3ADA"/>
    <w:rsid w:val="00AD421A"/>
    <w:rsid w:val="00AD4628"/>
    <w:rsid w:val="00AD4CC8"/>
    <w:rsid w:val="00AD54BF"/>
    <w:rsid w:val="00AD576B"/>
    <w:rsid w:val="00AD5AB7"/>
    <w:rsid w:val="00AD5EBF"/>
    <w:rsid w:val="00AD63F3"/>
    <w:rsid w:val="00AE537A"/>
    <w:rsid w:val="00AE54E4"/>
    <w:rsid w:val="00AE59EE"/>
    <w:rsid w:val="00AE5FCD"/>
    <w:rsid w:val="00AE69B4"/>
    <w:rsid w:val="00AE7D94"/>
    <w:rsid w:val="00AF143A"/>
    <w:rsid w:val="00AF2630"/>
    <w:rsid w:val="00AF2BA8"/>
    <w:rsid w:val="00AF32D6"/>
    <w:rsid w:val="00AF3ABC"/>
    <w:rsid w:val="00AF3E0C"/>
    <w:rsid w:val="00AF4DF6"/>
    <w:rsid w:val="00AF5448"/>
    <w:rsid w:val="00AF5963"/>
    <w:rsid w:val="00AF7FBA"/>
    <w:rsid w:val="00B0269E"/>
    <w:rsid w:val="00B04374"/>
    <w:rsid w:val="00B06560"/>
    <w:rsid w:val="00B1023B"/>
    <w:rsid w:val="00B104BC"/>
    <w:rsid w:val="00B12019"/>
    <w:rsid w:val="00B12EB7"/>
    <w:rsid w:val="00B13365"/>
    <w:rsid w:val="00B1432F"/>
    <w:rsid w:val="00B14410"/>
    <w:rsid w:val="00B15CB6"/>
    <w:rsid w:val="00B169A1"/>
    <w:rsid w:val="00B2130D"/>
    <w:rsid w:val="00B23E7B"/>
    <w:rsid w:val="00B25FDC"/>
    <w:rsid w:val="00B2720E"/>
    <w:rsid w:val="00B31148"/>
    <w:rsid w:val="00B31D4F"/>
    <w:rsid w:val="00B31D69"/>
    <w:rsid w:val="00B31F1E"/>
    <w:rsid w:val="00B34B89"/>
    <w:rsid w:val="00B34D6B"/>
    <w:rsid w:val="00B3513F"/>
    <w:rsid w:val="00B37711"/>
    <w:rsid w:val="00B37B2C"/>
    <w:rsid w:val="00B41958"/>
    <w:rsid w:val="00B41B10"/>
    <w:rsid w:val="00B422D4"/>
    <w:rsid w:val="00B42675"/>
    <w:rsid w:val="00B42D6D"/>
    <w:rsid w:val="00B42E94"/>
    <w:rsid w:val="00B43C19"/>
    <w:rsid w:val="00B463DF"/>
    <w:rsid w:val="00B46579"/>
    <w:rsid w:val="00B47884"/>
    <w:rsid w:val="00B50FB3"/>
    <w:rsid w:val="00B5103E"/>
    <w:rsid w:val="00B52889"/>
    <w:rsid w:val="00B533D8"/>
    <w:rsid w:val="00B53AB4"/>
    <w:rsid w:val="00B549E6"/>
    <w:rsid w:val="00B5526E"/>
    <w:rsid w:val="00B56ACF"/>
    <w:rsid w:val="00B56F6E"/>
    <w:rsid w:val="00B57A8D"/>
    <w:rsid w:val="00B57AE7"/>
    <w:rsid w:val="00B60138"/>
    <w:rsid w:val="00B606BE"/>
    <w:rsid w:val="00B61364"/>
    <w:rsid w:val="00B61ED1"/>
    <w:rsid w:val="00B626AF"/>
    <w:rsid w:val="00B63A0A"/>
    <w:rsid w:val="00B643DB"/>
    <w:rsid w:val="00B64A02"/>
    <w:rsid w:val="00B7153F"/>
    <w:rsid w:val="00B718CA"/>
    <w:rsid w:val="00B722C9"/>
    <w:rsid w:val="00B7255C"/>
    <w:rsid w:val="00B72738"/>
    <w:rsid w:val="00B7384C"/>
    <w:rsid w:val="00B742FF"/>
    <w:rsid w:val="00B75DA6"/>
    <w:rsid w:val="00B82375"/>
    <w:rsid w:val="00B83E7F"/>
    <w:rsid w:val="00B84542"/>
    <w:rsid w:val="00B84E06"/>
    <w:rsid w:val="00B85ADD"/>
    <w:rsid w:val="00B86577"/>
    <w:rsid w:val="00B87235"/>
    <w:rsid w:val="00B90ECA"/>
    <w:rsid w:val="00B91A42"/>
    <w:rsid w:val="00B9446E"/>
    <w:rsid w:val="00B94C44"/>
    <w:rsid w:val="00B94FFD"/>
    <w:rsid w:val="00B950A0"/>
    <w:rsid w:val="00B95867"/>
    <w:rsid w:val="00B95DC6"/>
    <w:rsid w:val="00B96832"/>
    <w:rsid w:val="00B97C23"/>
    <w:rsid w:val="00BA07D5"/>
    <w:rsid w:val="00BA14FA"/>
    <w:rsid w:val="00BA2130"/>
    <w:rsid w:val="00BA4013"/>
    <w:rsid w:val="00BA4060"/>
    <w:rsid w:val="00BA545B"/>
    <w:rsid w:val="00BA637D"/>
    <w:rsid w:val="00BB0B9D"/>
    <w:rsid w:val="00BB16CF"/>
    <w:rsid w:val="00BB1BCB"/>
    <w:rsid w:val="00BB1E92"/>
    <w:rsid w:val="00BB2792"/>
    <w:rsid w:val="00BB4E88"/>
    <w:rsid w:val="00BB71F3"/>
    <w:rsid w:val="00BB783E"/>
    <w:rsid w:val="00BB7C9C"/>
    <w:rsid w:val="00BC0E20"/>
    <w:rsid w:val="00BC0F72"/>
    <w:rsid w:val="00BC1357"/>
    <w:rsid w:val="00BC2136"/>
    <w:rsid w:val="00BC21A0"/>
    <w:rsid w:val="00BC3C71"/>
    <w:rsid w:val="00BC463A"/>
    <w:rsid w:val="00BC466E"/>
    <w:rsid w:val="00BC5B6E"/>
    <w:rsid w:val="00BD0678"/>
    <w:rsid w:val="00BD08EB"/>
    <w:rsid w:val="00BD16A0"/>
    <w:rsid w:val="00BD48F7"/>
    <w:rsid w:val="00BD4A56"/>
    <w:rsid w:val="00BD4DF8"/>
    <w:rsid w:val="00BD5A7A"/>
    <w:rsid w:val="00BD5B52"/>
    <w:rsid w:val="00BD7181"/>
    <w:rsid w:val="00BD767F"/>
    <w:rsid w:val="00BD7A4D"/>
    <w:rsid w:val="00BE06C5"/>
    <w:rsid w:val="00BE07A6"/>
    <w:rsid w:val="00BE1570"/>
    <w:rsid w:val="00BE1B3F"/>
    <w:rsid w:val="00BE2904"/>
    <w:rsid w:val="00BE3262"/>
    <w:rsid w:val="00BE3337"/>
    <w:rsid w:val="00BE3C94"/>
    <w:rsid w:val="00BE641D"/>
    <w:rsid w:val="00BE6D07"/>
    <w:rsid w:val="00BE7E0A"/>
    <w:rsid w:val="00BE7E29"/>
    <w:rsid w:val="00BF0654"/>
    <w:rsid w:val="00BF253F"/>
    <w:rsid w:val="00BF2E3D"/>
    <w:rsid w:val="00BF3280"/>
    <w:rsid w:val="00BF374D"/>
    <w:rsid w:val="00BF5062"/>
    <w:rsid w:val="00BF55E6"/>
    <w:rsid w:val="00BF5731"/>
    <w:rsid w:val="00BF5B57"/>
    <w:rsid w:val="00BF634B"/>
    <w:rsid w:val="00BF6B78"/>
    <w:rsid w:val="00C00089"/>
    <w:rsid w:val="00C00A48"/>
    <w:rsid w:val="00C00EC5"/>
    <w:rsid w:val="00C0150C"/>
    <w:rsid w:val="00C01949"/>
    <w:rsid w:val="00C03C25"/>
    <w:rsid w:val="00C040AA"/>
    <w:rsid w:val="00C04DCF"/>
    <w:rsid w:val="00C05051"/>
    <w:rsid w:val="00C05394"/>
    <w:rsid w:val="00C10887"/>
    <w:rsid w:val="00C121BD"/>
    <w:rsid w:val="00C122EE"/>
    <w:rsid w:val="00C13633"/>
    <w:rsid w:val="00C1498D"/>
    <w:rsid w:val="00C1514F"/>
    <w:rsid w:val="00C15E4C"/>
    <w:rsid w:val="00C1673F"/>
    <w:rsid w:val="00C203B6"/>
    <w:rsid w:val="00C203DB"/>
    <w:rsid w:val="00C20442"/>
    <w:rsid w:val="00C20796"/>
    <w:rsid w:val="00C209BC"/>
    <w:rsid w:val="00C20ABB"/>
    <w:rsid w:val="00C22263"/>
    <w:rsid w:val="00C22408"/>
    <w:rsid w:val="00C225CD"/>
    <w:rsid w:val="00C22BEB"/>
    <w:rsid w:val="00C2355F"/>
    <w:rsid w:val="00C24883"/>
    <w:rsid w:val="00C24B8C"/>
    <w:rsid w:val="00C264B6"/>
    <w:rsid w:val="00C2735A"/>
    <w:rsid w:val="00C2738B"/>
    <w:rsid w:val="00C30707"/>
    <w:rsid w:val="00C30AED"/>
    <w:rsid w:val="00C30DAD"/>
    <w:rsid w:val="00C3274C"/>
    <w:rsid w:val="00C32A47"/>
    <w:rsid w:val="00C33143"/>
    <w:rsid w:val="00C33776"/>
    <w:rsid w:val="00C34ADD"/>
    <w:rsid w:val="00C36B9B"/>
    <w:rsid w:val="00C36C93"/>
    <w:rsid w:val="00C37661"/>
    <w:rsid w:val="00C37F75"/>
    <w:rsid w:val="00C40F30"/>
    <w:rsid w:val="00C435E2"/>
    <w:rsid w:val="00C43C57"/>
    <w:rsid w:val="00C4429B"/>
    <w:rsid w:val="00C4451E"/>
    <w:rsid w:val="00C45493"/>
    <w:rsid w:val="00C46B0C"/>
    <w:rsid w:val="00C46C4D"/>
    <w:rsid w:val="00C53108"/>
    <w:rsid w:val="00C531F9"/>
    <w:rsid w:val="00C53A51"/>
    <w:rsid w:val="00C54286"/>
    <w:rsid w:val="00C5456B"/>
    <w:rsid w:val="00C57096"/>
    <w:rsid w:val="00C574DB"/>
    <w:rsid w:val="00C60042"/>
    <w:rsid w:val="00C600E1"/>
    <w:rsid w:val="00C609ED"/>
    <w:rsid w:val="00C60A5F"/>
    <w:rsid w:val="00C6161F"/>
    <w:rsid w:val="00C6265C"/>
    <w:rsid w:val="00C62828"/>
    <w:rsid w:val="00C66204"/>
    <w:rsid w:val="00C66A5F"/>
    <w:rsid w:val="00C67A05"/>
    <w:rsid w:val="00C70A03"/>
    <w:rsid w:val="00C70B5C"/>
    <w:rsid w:val="00C70E57"/>
    <w:rsid w:val="00C719A4"/>
    <w:rsid w:val="00C71A08"/>
    <w:rsid w:val="00C72E4A"/>
    <w:rsid w:val="00C73227"/>
    <w:rsid w:val="00C7381D"/>
    <w:rsid w:val="00C741A6"/>
    <w:rsid w:val="00C741D6"/>
    <w:rsid w:val="00C75B65"/>
    <w:rsid w:val="00C75EF7"/>
    <w:rsid w:val="00C76D77"/>
    <w:rsid w:val="00C76F37"/>
    <w:rsid w:val="00C77928"/>
    <w:rsid w:val="00C77B07"/>
    <w:rsid w:val="00C80570"/>
    <w:rsid w:val="00C80A15"/>
    <w:rsid w:val="00C81B73"/>
    <w:rsid w:val="00C822A3"/>
    <w:rsid w:val="00C826EE"/>
    <w:rsid w:val="00C827CC"/>
    <w:rsid w:val="00C829D8"/>
    <w:rsid w:val="00C8350D"/>
    <w:rsid w:val="00C84738"/>
    <w:rsid w:val="00C85B55"/>
    <w:rsid w:val="00C86CBC"/>
    <w:rsid w:val="00C86F44"/>
    <w:rsid w:val="00C874E4"/>
    <w:rsid w:val="00C91BBD"/>
    <w:rsid w:val="00C93396"/>
    <w:rsid w:val="00C94C63"/>
    <w:rsid w:val="00C94FAA"/>
    <w:rsid w:val="00C9526E"/>
    <w:rsid w:val="00C9768B"/>
    <w:rsid w:val="00C97DE6"/>
    <w:rsid w:val="00CA05BB"/>
    <w:rsid w:val="00CA0A2D"/>
    <w:rsid w:val="00CA10A5"/>
    <w:rsid w:val="00CA29E7"/>
    <w:rsid w:val="00CA2CE2"/>
    <w:rsid w:val="00CA34EF"/>
    <w:rsid w:val="00CA3543"/>
    <w:rsid w:val="00CA3930"/>
    <w:rsid w:val="00CA3D5F"/>
    <w:rsid w:val="00CA46E6"/>
    <w:rsid w:val="00CA4C47"/>
    <w:rsid w:val="00CA55B5"/>
    <w:rsid w:val="00CA5A82"/>
    <w:rsid w:val="00CA6033"/>
    <w:rsid w:val="00CA7AA5"/>
    <w:rsid w:val="00CB06F3"/>
    <w:rsid w:val="00CB1435"/>
    <w:rsid w:val="00CB1A26"/>
    <w:rsid w:val="00CB53BA"/>
    <w:rsid w:val="00CB714E"/>
    <w:rsid w:val="00CB7C6E"/>
    <w:rsid w:val="00CC0427"/>
    <w:rsid w:val="00CC0F39"/>
    <w:rsid w:val="00CC3633"/>
    <w:rsid w:val="00CC4B07"/>
    <w:rsid w:val="00CC7638"/>
    <w:rsid w:val="00CC76D0"/>
    <w:rsid w:val="00CC7B53"/>
    <w:rsid w:val="00CD120C"/>
    <w:rsid w:val="00CD139C"/>
    <w:rsid w:val="00CD18AE"/>
    <w:rsid w:val="00CD4F2D"/>
    <w:rsid w:val="00CD679B"/>
    <w:rsid w:val="00CE1F30"/>
    <w:rsid w:val="00CE3154"/>
    <w:rsid w:val="00CE32F4"/>
    <w:rsid w:val="00CE71EE"/>
    <w:rsid w:val="00CF034E"/>
    <w:rsid w:val="00CF0B05"/>
    <w:rsid w:val="00CF1E7C"/>
    <w:rsid w:val="00CF24E1"/>
    <w:rsid w:val="00CF319A"/>
    <w:rsid w:val="00CF3A32"/>
    <w:rsid w:val="00CF4488"/>
    <w:rsid w:val="00CF5132"/>
    <w:rsid w:val="00CF5439"/>
    <w:rsid w:val="00CF623D"/>
    <w:rsid w:val="00D01029"/>
    <w:rsid w:val="00D01DC8"/>
    <w:rsid w:val="00D03226"/>
    <w:rsid w:val="00D03C77"/>
    <w:rsid w:val="00D046AD"/>
    <w:rsid w:val="00D05336"/>
    <w:rsid w:val="00D054F8"/>
    <w:rsid w:val="00D057CE"/>
    <w:rsid w:val="00D05F95"/>
    <w:rsid w:val="00D07752"/>
    <w:rsid w:val="00D10A74"/>
    <w:rsid w:val="00D119D9"/>
    <w:rsid w:val="00D12477"/>
    <w:rsid w:val="00D143B1"/>
    <w:rsid w:val="00D166D1"/>
    <w:rsid w:val="00D17E59"/>
    <w:rsid w:val="00D17FCF"/>
    <w:rsid w:val="00D2023C"/>
    <w:rsid w:val="00D2062C"/>
    <w:rsid w:val="00D20D1B"/>
    <w:rsid w:val="00D219C6"/>
    <w:rsid w:val="00D22289"/>
    <w:rsid w:val="00D222F5"/>
    <w:rsid w:val="00D233A1"/>
    <w:rsid w:val="00D23AC0"/>
    <w:rsid w:val="00D24293"/>
    <w:rsid w:val="00D2445D"/>
    <w:rsid w:val="00D2677F"/>
    <w:rsid w:val="00D2772E"/>
    <w:rsid w:val="00D32AEE"/>
    <w:rsid w:val="00D32C3C"/>
    <w:rsid w:val="00D338DD"/>
    <w:rsid w:val="00D33B12"/>
    <w:rsid w:val="00D34007"/>
    <w:rsid w:val="00D340F9"/>
    <w:rsid w:val="00D34892"/>
    <w:rsid w:val="00D3496C"/>
    <w:rsid w:val="00D37EBD"/>
    <w:rsid w:val="00D40BD6"/>
    <w:rsid w:val="00D40F86"/>
    <w:rsid w:val="00D41426"/>
    <w:rsid w:val="00D425CD"/>
    <w:rsid w:val="00D42C1E"/>
    <w:rsid w:val="00D43465"/>
    <w:rsid w:val="00D43904"/>
    <w:rsid w:val="00D44326"/>
    <w:rsid w:val="00D45E24"/>
    <w:rsid w:val="00D46389"/>
    <w:rsid w:val="00D501C0"/>
    <w:rsid w:val="00D50A7A"/>
    <w:rsid w:val="00D52218"/>
    <w:rsid w:val="00D5453E"/>
    <w:rsid w:val="00D545A0"/>
    <w:rsid w:val="00D5520C"/>
    <w:rsid w:val="00D559CA"/>
    <w:rsid w:val="00D55C4D"/>
    <w:rsid w:val="00D56B69"/>
    <w:rsid w:val="00D609D3"/>
    <w:rsid w:val="00D61301"/>
    <w:rsid w:val="00D622F6"/>
    <w:rsid w:val="00D6373B"/>
    <w:rsid w:val="00D6394F"/>
    <w:rsid w:val="00D63B05"/>
    <w:rsid w:val="00D63CD4"/>
    <w:rsid w:val="00D640EC"/>
    <w:rsid w:val="00D64818"/>
    <w:rsid w:val="00D71CE3"/>
    <w:rsid w:val="00D71D7F"/>
    <w:rsid w:val="00D7265E"/>
    <w:rsid w:val="00D73C49"/>
    <w:rsid w:val="00D75C7E"/>
    <w:rsid w:val="00D75F3B"/>
    <w:rsid w:val="00D76046"/>
    <w:rsid w:val="00D7605F"/>
    <w:rsid w:val="00D76B4E"/>
    <w:rsid w:val="00D77B64"/>
    <w:rsid w:val="00D80616"/>
    <w:rsid w:val="00D82205"/>
    <w:rsid w:val="00D822E6"/>
    <w:rsid w:val="00D83B6A"/>
    <w:rsid w:val="00D84259"/>
    <w:rsid w:val="00D851FA"/>
    <w:rsid w:val="00D87F0B"/>
    <w:rsid w:val="00D90285"/>
    <w:rsid w:val="00D90601"/>
    <w:rsid w:val="00D91299"/>
    <w:rsid w:val="00D91DD4"/>
    <w:rsid w:val="00D91F27"/>
    <w:rsid w:val="00D91FE4"/>
    <w:rsid w:val="00D931C9"/>
    <w:rsid w:val="00D9379F"/>
    <w:rsid w:val="00D94A74"/>
    <w:rsid w:val="00D95F4C"/>
    <w:rsid w:val="00D968EE"/>
    <w:rsid w:val="00D977CA"/>
    <w:rsid w:val="00D97C54"/>
    <w:rsid w:val="00D97E80"/>
    <w:rsid w:val="00DA0BE0"/>
    <w:rsid w:val="00DA18BE"/>
    <w:rsid w:val="00DA1E91"/>
    <w:rsid w:val="00DA20E5"/>
    <w:rsid w:val="00DA3867"/>
    <w:rsid w:val="00DA6708"/>
    <w:rsid w:val="00DA6AC1"/>
    <w:rsid w:val="00DA6FF6"/>
    <w:rsid w:val="00DA70D9"/>
    <w:rsid w:val="00DA795F"/>
    <w:rsid w:val="00DB0247"/>
    <w:rsid w:val="00DB05A3"/>
    <w:rsid w:val="00DB35FF"/>
    <w:rsid w:val="00DB3CE6"/>
    <w:rsid w:val="00DB525F"/>
    <w:rsid w:val="00DB5890"/>
    <w:rsid w:val="00DB69E5"/>
    <w:rsid w:val="00DC065B"/>
    <w:rsid w:val="00DC0FB0"/>
    <w:rsid w:val="00DC150E"/>
    <w:rsid w:val="00DC229B"/>
    <w:rsid w:val="00DC3211"/>
    <w:rsid w:val="00DC570D"/>
    <w:rsid w:val="00DC6A56"/>
    <w:rsid w:val="00DC7231"/>
    <w:rsid w:val="00DD0363"/>
    <w:rsid w:val="00DD06E6"/>
    <w:rsid w:val="00DD09AF"/>
    <w:rsid w:val="00DD0D44"/>
    <w:rsid w:val="00DD0D56"/>
    <w:rsid w:val="00DD1AA5"/>
    <w:rsid w:val="00DD1B74"/>
    <w:rsid w:val="00DD21C6"/>
    <w:rsid w:val="00DD222A"/>
    <w:rsid w:val="00DD2587"/>
    <w:rsid w:val="00DD39D8"/>
    <w:rsid w:val="00DD3F27"/>
    <w:rsid w:val="00DD44F9"/>
    <w:rsid w:val="00DD4D09"/>
    <w:rsid w:val="00DD610A"/>
    <w:rsid w:val="00DD61E1"/>
    <w:rsid w:val="00DD6C8A"/>
    <w:rsid w:val="00DE0F63"/>
    <w:rsid w:val="00DE34E9"/>
    <w:rsid w:val="00DE3870"/>
    <w:rsid w:val="00DE47D5"/>
    <w:rsid w:val="00DE6ADA"/>
    <w:rsid w:val="00DE6F23"/>
    <w:rsid w:val="00DE6F40"/>
    <w:rsid w:val="00DE73F6"/>
    <w:rsid w:val="00DF0126"/>
    <w:rsid w:val="00DF09A2"/>
    <w:rsid w:val="00DF0BE1"/>
    <w:rsid w:val="00DF15C2"/>
    <w:rsid w:val="00DF1B3F"/>
    <w:rsid w:val="00DF2FD4"/>
    <w:rsid w:val="00DF32C3"/>
    <w:rsid w:val="00DF47AE"/>
    <w:rsid w:val="00DF550C"/>
    <w:rsid w:val="00DF7E76"/>
    <w:rsid w:val="00E02CEA"/>
    <w:rsid w:val="00E0322C"/>
    <w:rsid w:val="00E04984"/>
    <w:rsid w:val="00E0689C"/>
    <w:rsid w:val="00E06977"/>
    <w:rsid w:val="00E06F41"/>
    <w:rsid w:val="00E10EF9"/>
    <w:rsid w:val="00E11941"/>
    <w:rsid w:val="00E12551"/>
    <w:rsid w:val="00E1327D"/>
    <w:rsid w:val="00E13325"/>
    <w:rsid w:val="00E1404E"/>
    <w:rsid w:val="00E154F5"/>
    <w:rsid w:val="00E16184"/>
    <w:rsid w:val="00E1643F"/>
    <w:rsid w:val="00E1762A"/>
    <w:rsid w:val="00E176EC"/>
    <w:rsid w:val="00E17727"/>
    <w:rsid w:val="00E17C3D"/>
    <w:rsid w:val="00E22135"/>
    <w:rsid w:val="00E22B0A"/>
    <w:rsid w:val="00E2340F"/>
    <w:rsid w:val="00E23547"/>
    <w:rsid w:val="00E23EA9"/>
    <w:rsid w:val="00E2400A"/>
    <w:rsid w:val="00E24756"/>
    <w:rsid w:val="00E271C9"/>
    <w:rsid w:val="00E27C66"/>
    <w:rsid w:val="00E30BE8"/>
    <w:rsid w:val="00E32BCF"/>
    <w:rsid w:val="00E34558"/>
    <w:rsid w:val="00E34597"/>
    <w:rsid w:val="00E348A9"/>
    <w:rsid w:val="00E34C5F"/>
    <w:rsid w:val="00E41947"/>
    <w:rsid w:val="00E41A15"/>
    <w:rsid w:val="00E41BA2"/>
    <w:rsid w:val="00E41E6C"/>
    <w:rsid w:val="00E43446"/>
    <w:rsid w:val="00E4370C"/>
    <w:rsid w:val="00E448B9"/>
    <w:rsid w:val="00E44EB1"/>
    <w:rsid w:val="00E45D5A"/>
    <w:rsid w:val="00E45E2E"/>
    <w:rsid w:val="00E467E2"/>
    <w:rsid w:val="00E4744E"/>
    <w:rsid w:val="00E50C39"/>
    <w:rsid w:val="00E51AA8"/>
    <w:rsid w:val="00E52800"/>
    <w:rsid w:val="00E53575"/>
    <w:rsid w:val="00E541B2"/>
    <w:rsid w:val="00E55533"/>
    <w:rsid w:val="00E559ED"/>
    <w:rsid w:val="00E56006"/>
    <w:rsid w:val="00E5761A"/>
    <w:rsid w:val="00E5775D"/>
    <w:rsid w:val="00E57D9F"/>
    <w:rsid w:val="00E64BC3"/>
    <w:rsid w:val="00E670AC"/>
    <w:rsid w:val="00E70283"/>
    <w:rsid w:val="00E72706"/>
    <w:rsid w:val="00E72F82"/>
    <w:rsid w:val="00E74476"/>
    <w:rsid w:val="00E7451A"/>
    <w:rsid w:val="00E75819"/>
    <w:rsid w:val="00E75D8B"/>
    <w:rsid w:val="00E83A41"/>
    <w:rsid w:val="00E8503E"/>
    <w:rsid w:val="00E86154"/>
    <w:rsid w:val="00E86B7A"/>
    <w:rsid w:val="00E903AC"/>
    <w:rsid w:val="00E905F6"/>
    <w:rsid w:val="00E908F6"/>
    <w:rsid w:val="00E93683"/>
    <w:rsid w:val="00E936C0"/>
    <w:rsid w:val="00E943D2"/>
    <w:rsid w:val="00E961C8"/>
    <w:rsid w:val="00E96E58"/>
    <w:rsid w:val="00E97200"/>
    <w:rsid w:val="00EA0CE5"/>
    <w:rsid w:val="00EA136A"/>
    <w:rsid w:val="00EA2206"/>
    <w:rsid w:val="00EA22A8"/>
    <w:rsid w:val="00EA2A59"/>
    <w:rsid w:val="00EA4766"/>
    <w:rsid w:val="00EA4C4D"/>
    <w:rsid w:val="00EA4EA7"/>
    <w:rsid w:val="00EA56D1"/>
    <w:rsid w:val="00EA6F88"/>
    <w:rsid w:val="00EB2C2C"/>
    <w:rsid w:val="00EB2CDE"/>
    <w:rsid w:val="00EB36A8"/>
    <w:rsid w:val="00EB3C6F"/>
    <w:rsid w:val="00EB4A41"/>
    <w:rsid w:val="00EB4C36"/>
    <w:rsid w:val="00EB64C4"/>
    <w:rsid w:val="00EB6D39"/>
    <w:rsid w:val="00EB78A2"/>
    <w:rsid w:val="00EC13BB"/>
    <w:rsid w:val="00EC172A"/>
    <w:rsid w:val="00EC4C1F"/>
    <w:rsid w:val="00EC525D"/>
    <w:rsid w:val="00EC6468"/>
    <w:rsid w:val="00EC6675"/>
    <w:rsid w:val="00EC6B3D"/>
    <w:rsid w:val="00EC76FF"/>
    <w:rsid w:val="00EC7D8A"/>
    <w:rsid w:val="00ED0039"/>
    <w:rsid w:val="00ED0ACE"/>
    <w:rsid w:val="00ED0B19"/>
    <w:rsid w:val="00ED0EB2"/>
    <w:rsid w:val="00ED1273"/>
    <w:rsid w:val="00ED170C"/>
    <w:rsid w:val="00ED2BBA"/>
    <w:rsid w:val="00ED2FE3"/>
    <w:rsid w:val="00ED3B16"/>
    <w:rsid w:val="00ED5C88"/>
    <w:rsid w:val="00ED60A9"/>
    <w:rsid w:val="00ED637E"/>
    <w:rsid w:val="00ED7D9B"/>
    <w:rsid w:val="00ED7F10"/>
    <w:rsid w:val="00EE0A62"/>
    <w:rsid w:val="00EE25BE"/>
    <w:rsid w:val="00EE3EB5"/>
    <w:rsid w:val="00EE493F"/>
    <w:rsid w:val="00EE5CD6"/>
    <w:rsid w:val="00EE6323"/>
    <w:rsid w:val="00EE70EF"/>
    <w:rsid w:val="00EE73E5"/>
    <w:rsid w:val="00EE7FF7"/>
    <w:rsid w:val="00EF30BD"/>
    <w:rsid w:val="00EF3B9D"/>
    <w:rsid w:val="00EF3BDC"/>
    <w:rsid w:val="00EF486E"/>
    <w:rsid w:val="00EF6CBB"/>
    <w:rsid w:val="00EF6E5A"/>
    <w:rsid w:val="00EF7EEC"/>
    <w:rsid w:val="00F008D5"/>
    <w:rsid w:val="00F02565"/>
    <w:rsid w:val="00F02BF9"/>
    <w:rsid w:val="00F038AD"/>
    <w:rsid w:val="00F05568"/>
    <w:rsid w:val="00F05807"/>
    <w:rsid w:val="00F05B8B"/>
    <w:rsid w:val="00F07BDA"/>
    <w:rsid w:val="00F10640"/>
    <w:rsid w:val="00F10899"/>
    <w:rsid w:val="00F12D43"/>
    <w:rsid w:val="00F134B3"/>
    <w:rsid w:val="00F136D5"/>
    <w:rsid w:val="00F1389F"/>
    <w:rsid w:val="00F1393A"/>
    <w:rsid w:val="00F14A30"/>
    <w:rsid w:val="00F14DC0"/>
    <w:rsid w:val="00F15202"/>
    <w:rsid w:val="00F15A50"/>
    <w:rsid w:val="00F16428"/>
    <w:rsid w:val="00F167EC"/>
    <w:rsid w:val="00F17231"/>
    <w:rsid w:val="00F1766A"/>
    <w:rsid w:val="00F20C66"/>
    <w:rsid w:val="00F21870"/>
    <w:rsid w:val="00F21E10"/>
    <w:rsid w:val="00F23917"/>
    <w:rsid w:val="00F23D51"/>
    <w:rsid w:val="00F2421F"/>
    <w:rsid w:val="00F256B1"/>
    <w:rsid w:val="00F25929"/>
    <w:rsid w:val="00F25A83"/>
    <w:rsid w:val="00F26E7D"/>
    <w:rsid w:val="00F26EBE"/>
    <w:rsid w:val="00F27682"/>
    <w:rsid w:val="00F30D05"/>
    <w:rsid w:val="00F31215"/>
    <w:rsid w:val="00F32407"/>
    <w:rsid w:val="00F32A86"/>
    <w:rsid w:val="00F330B0"/>
    <w:rsid w:val="00F33578"/>
    <w:rsid w:val="00F33641"/>
    <w:rsid w:val="00F34C00"/>
    <w:rsid w:val="00F35826"/>
    <w:rsid w:val="00F35C82"/>
    <w:rsid w:val="00F360B6"/>
    <w:rsid w:val="00F3795B"/>
    <w:rsid w:val="00F40982"/>
    <w:rsid w:val="00F40A4A"/>
    <w:rsid w:val="00F40D84"/>
    <w:rsid w:val="00F40EF4"/>
    <w:rsid w:val="00F41B3B"/>
    <w:rsid w:val="00F42E49"/>
    <w:rsid w:val="00F43616"/>
    <w:rsid w:val="00F463B3"/>
    <w:rsid w:val="00F47D38"/>
    <w:rsid w:val="00F51412"/>
    <w:rsid w:val="00F51A84"/>
    <w:rsid w:val="00F51C13"/>
    <w:rsid w:val="00F52429"/>
    <w:rsid w:val="00F52B4F"/>
    <w:rsid w:val="00F53646"/>
    <w:rsid w:val="00F545C2"/>
    <w:rsid w:val="00F55083"/>
    <w:rsid w:val="00F55CC4"/>
    <w:rsid w:val="00F55CC7"/>
    <w:rsid w:val="00F56E3F"/>
    <w:rsid w:val="00F572C3"/>
    <w:rsid w:val="00F57AAD"/>
    <w:rsid w:val="00F6001A"/>
    <w:rsid w:val="00F60614"/>
    <w:rsid w:val="00F6127F"/>
    <w:rsid w:val="00F61D99"/>
    <w:rsid w:val="00F62E2D"/>
    <w:rsid w:val="00F63C8A"/>
    <w:rsid w:val="00F65828"/>
    <w:rsid w:val="00F672D8"/>
    <w:rsid w:val="00F70919"/>
    <w:rsid w:val="00F70D32"/>
    <w:rsid w:val="00F713EF"/>
    <w:rsid w:val="00F71D58"/>
    <w:rsid w:val="00F72CC3"/>
    <w:rsid w:val="00F73456"/>
    <w:rsid w:val="00F739B0"/>
    <w:rsid w:val="00F73C55"/>
    <w:rsid w:val="00F76330"/>
    <w:rsid w:val="00F77B5E"/>
    <w:rsid w:val="00F77E82"/>
    <w:rsid w:val="00F8086C"/>
    <w:rsid w:val="00F82198"/>
    <w:rsid w:val="00F821EE"/>
    <w:rsid w:val="00F8344D"/>
    <w:rsid w:val="00F837C0"/>
    <w:rsid w:val="00F85BE0"/>
    <w:rsid w:val="00F862B7"/>
    <w:rsid w:val="00F864F4"/>
    <w:rsid w:val="00F90BE1"/>
    <w:rsid w:val="00F9201E"/>
    <w:rsid w:val="00F925A3"/>
    <w:rsid w:val="00F92F83"/>
    <w:rsid w:val="00F93F8B"/>
    <w:rsid w:val="00F940DB"/>
    <w:rsid w:val="00F9473D"/>
    <w:rsid w:val="00F947AA"/>
    <w:rsid w:val="00F94FE7"/>
    <w:rsid w:val="00F9528F"/>
    <w:rsid w:val="00F9549F"/>
    <w:rsid w:val="00F95CA2"/>
    <w:rsid w:val="00F96386"/>
    <w:rsid w:val="00F96FB8"/>
    <w:rsid w:val="00FA07C9"/>
    <w:rsid w:val="00FA1138"/>
    <w:rsid w:val="00FA1567"/>
    <w:rsid w:val="00FA2227"/>
    <w:rsid w:val="00FA2788"/>
    <w:rsid w:val="00FA2C6B"/>
    <w:rsid w:val="00FA304A"/>
    <w:rsid w:val="00FA52D4"/>
    <w:rsid w:val="00FA6705"/>
    <w:rsid w:val="00FA68E9"/>
    <w:rsid w:val="00FA6DE1"/>
    <w:rsid w:val="00FB03CD"/>
    <w:rsid w:val="00FB0A67"/>
    <w:rsid w:val="00FB0FB9"/>
    <w:rsid w:val="00FB23D0"/>
    <w:rsid w:val="00FB466B"/>
    <w:rsid w:val="00FB4EAA"/>
    <w:rsid w:val="00FB5A2B"/>
    <w:rsid w:val="00FB5EE6"/>
    <w:rsid w:val="00FB79AB"/>
    <w:rsid w:val="00FB7FAB"/>
    <w:rsid w:val="00FC4113"/>
    <w:rsid w:val="00FC50DE"/>
    <w:rsid w:val="00FC6BD4"/>
    <w:rsid w:val="00FC72C5"/>
    <w:rsid w:val="00FC749B"/>
    <w:rsid w:val="00FD1A12"/>
    <w:rsid w:val="00FD1D1B"/>
    <w:rsid w:val="00FD3104"/>
    <w:rsid w:val="00FD4AD9"/>
    <w:rsid w:val="00FD4E03"/>
    <w:rsid w:val="00FD4F36"/>
    <w:rsid w:val="00FD53BC"/>
    <w:rsid w:val="00FD57E5"/>
    <w:rsid w:val="00FD609D"/>
    <w:rsid w:val="00FE19A6"/>
    <w:rsid w:val="00FE21D2"/>
    <w:rsid w:val="00FE2539"/>
    <w:rsid w:val="00FE25A6"/>
    <w:rsid w:val="00FE2A73"/>
    <w:rsid w:val="00FE3A7C"/>
    <w:rsid w:val="00FE433C"/>
    <w:rsid w:val="00FE4AC9"/>
    <w:rsid w:val="00FE52FF"/>
    <w:rsid w:val="00FE5713"/>
    <w:rsid w:val="00FE5EC8"/>
    <w:rsid w:val="00FE638C"/>
    <w:rsid w:val="00FE6C3D"/>
    <w:rsid w:val="00FE7514"/>
    <w:rsid w:val="00FE7AC9"/>
    <w:rsid w:val="00FF3B27"/>
    <w:rsid w:val="00FF3FE3"/>
    <w:rsid w:val="00FF4618"/>
    <w:rsid w:val="00FF4650"/>
    <w:rsid w:val="00FF48A6"/>
    <w:rsid w:val="00FF4D2B"/>
    <w:rsid w:val="00FF5EA7"/>
    <w:rsid w:val="227E2BFA"/>
    <w:rsid w:val="42F70CC0"/>
    <w:rsid w:val="677D34F6"/>
    <w:rsid w:val="7E7E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B65DE9"/>
  <w14:defaultImageDpi w14:val="32767"/>
  <w15:docId w15:val="{2C89B414-BBC5-4FBE-8C10-DCFBE0B18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qFormat="1"/>
    <w:lsdException w:name="Light Shading Accent 2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0"/>
    <w:next w:val="a0"/>
    <w:link w:val="10"/>
    <w:uiPriority w:val="9"/>
    <w:qFormat/>
    <w:pPr>
      <w:widowControl/>
      <w:spacing w:before="120" w:after="120" w:line="480" w:lineRule="auto"/>
      <w:outlineLvl w:val="0"/>
    </w:pPr>
    <w:rPr>
      <w:rFonts w:ascii="黑体" w:eastAsia="黑体"/>
      <w:b/>
      <w:sz w:val="36"/>
      <w:szCs w:val="44"/>
    </w:rPr>
  </w:style>
  <w:style w:type="paragraph" w:styleId="2">
    <w:name w:val="heading 2"/>
    <w:basedOn w:val="a0"/>
    <w:next w:val="a0"/>
    <w:link w:val="21"/>
    <w:autoRedefine/>
    <w:uiPriority w:val="9"/>
    <w:qFormat/>
    <w:rsid w:val="00061F20"/>
    <w:pPr>
      <w:widowControl/>
      <w:numPr>
        <w:ilvl w:val="1"/>
        <w:numId w:val="18"/>
      </w:numPr>
      <w:spacing w:before="120" w:after="120" w:line="480" w:lineRule="auto"/>
      <w:outlineLvl w:val="1"/>
    </w:pPr>
    <w:rPr>
      <w:rFonts w:ascii="Arial" w:eastAsia="黑体" w:hAnsi="Arial"/>
      <w:bCs/>
      <w:sz w:val="30"/>
      <w:szCs w:val="30"/>
    </w:rPr>
  </w:style>
  <w:style w:type="paragraph" w:styleId="3">
    <w:name w:val="heading 3"/>
    <w:basedOn w:val="a0"/>
    <w:next w:val="a0"/>
    <w:link w:val="30"/>
    <w:uiPriority w:val="9"/>
    <w:qFormat/>
    <w:rsid w:val="00EE73E5"/>
    <w:pPr>
      <w:widowControl/>
      <w:tabs>
        <w:tab w:val="left" w:pos="360"/>
      </w:tabs>
      <w:spacing w:before="120" w:after="120" w:line="480" w:lineRule="auto"/>
      <w:outlineLvl w:val="2"/>
    </w:pPr>
    <w:rPr>
      <w:rFonts w:ascii="Arial" w:eastAsia="黑体" w:hAnsi="Arial"/>
      <w:sz w:val="30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143B1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143B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143B1"/>
    <w:pPr>
      <w:keepNext/>
      <w:keepLines/>
      <w:spacing w:before="240" w:after="64" w:line="320" w:lineRule="auto"/>
      <w:outlineLvl w:val="5"/>
    </w:pPr>
    <w:rPr>
      <w:rFonts w:ascii="等线 Light" w:eastAsia="等线 Light" w:hAnsi="等线 Light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143B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143B1"/>
    <w:pPr>
      <w:keepNext/>
      <w:keepLines/>
      <w:spacing w:before="240" w:after="64" w:line="320" w:lineRule="auto"/>
      <w:outlineLvl w:val="7"/>
    </w:pPr>
    <w:rPr>
      <w:rFonts w:ascii="等线 Light" w:eastAsia="等线 Light" w:hAnsi="等线 Light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143B1"/>
    <w:pPr>
      <w:keepNext/>
      <w:keepLines/>
      <w:spacing w:before="240" w:after="64" w:line="320" w:lineRule="auto"/>
      <w:outlineLvl w:val="8"/>
    </w:pPr>
    <w:rPr>
      <w:rFonts w:ascii="等线 Light" w:eastAsia="等线 Light" w:hAnsi="等线 Light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FollowedHyperlink"/>
    <w:uiPriority w:val="99"/>
    <w:rPr>
      <w:color w:val="800080"/>
      <w:u w:val="single"/>
    </w:rPr>
  </w:style>
  <w:style w:type="character" w:styleId="a6">
    <w:name w:val="Strong"/>
    <w:uiPriority w:val="22"/>
    <w:qFormat/>
    <w:rPr>
      <w:b/>
    </w:rPr>
  </w:style>
  <w:style w:type="character" w:styleId="a7">
    <w:name w:val="page number"/>
    <w:basedOn w:val="a1"/>
  </w:style>
  <w:style w:type="character" w:styleId="a8">
    <w:name w:val="Hyperlink"/>
    <w:uiPriority w:val="99"/>
    <w:rPr>
      <w:color w:val="0000FF"/>
      <w:u w:val="single"/>
    </w:rPr>
  </w:style>
  <w:style w:type="character" w:customStyle="1" w:styleId="30">
    <w:name w:val="标题 3 字符"/>
    <w:link w:val="3"/>
    <w:uiPriority w:val="9"/>
    <w:rsid w:val="00EE73E5"/>
    <w:rPr>
      <w:rFonts w:ascii="Arial" w:eastAsia="黑体" w:hAnsi="Arial"/>
      <w:kern w:val="2"/>
      <w:sz w:val="30"/>
    </w:rPr>
  </w:style>
  <w:style w:type="character" w:customStyle="1" w:styleId="selflink">
    <w:name w:val="selflink"/>
    <w:basedOn w:val="a1"/>
  </w:style>
  <w:style w:type="character" w:customStyle="1" w:styleId="a9">
    <w:name w:val="页脚 字符"/>
    <w:link w:val="aa"/>
    <w:uiPriority w:val="99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ab">
    <w:name w:val="风险表"/>
    <w:rPr>
      <w:rFonts w:ascii="Arial" w:hAnsi="Arial"/>
      <w:sz w:val="21"/>
      <w:szCs w:val="18"/>
    </w:rPr>
  </w:style>
  <w:style w:type="character" w:customStyle="1" w:styleId="ac">
    <w:name w:val="页眉 字符"/>
    <w:link w:val="ad"/>
    <w:uiPriority w:val="99"/>
    <w:rPr>
      <w:kern w:val="2"/>
      <w:sz w:val="18"/>
      <w:szCs w:val="18"/>
    </w:rPr>
  </w:style>
  <w:style w:type="character" w:customStyle="1" w:styleId="apple-converted-space">
    <w:name w:val="apple-converted-space"/>
    <w:basedOn w:val="a1"/>
  </w:style>
  <w:style w:type="character" w:customStyle="1" w:styleId="HTML">
    <w:name w:val="HTML 预设格式 字符"/>
    <w:uiPriority w:val="99"/>
    <w:semiHidden/>
    <w:rPr>
      <w:rFonts w:ascii="宋体" w:hAnsi="宋体" w:cs="宋体"/>
      <w:sz w:val="24"/>
      <w:szCs w:val="24"/>
    </w:rPr>
  </w:style>
  <w:style w:type="character" w:customStyle="1" w:styleId="10">
    <w:name w:val="标题 1 字符"/>
    <w:link w:val="1"/>
    <w:uiPriority w:val="9"/>
    <w:rPr>
      <w:rFonts w:ascii="黑体" w:eastAsia="黑体"/>
      <w:b/>
      <w:kern w:val="2"/>
      <w:sz w:val="36"/>
      <w:szCs w:val="44"/>
    </w:rPr>
  </w:style>
  <w:style w:type="character" w:customStyle="1" w:styleId="ae">
    <w:name w:val="标题 字符"/>
    <w:link w:val="af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f0">
    <w:name w:val="文档结构图 字符"/>
    <w:link w:val="af1"/>
    <w:uiPriority w:val="99"/>
    <w:rPr>
      <w:kern w:val="2"/>
      <w:sz w:val="21"/>
      <w:shd w:val="clear" w:color="auto" w:fill="000080"/>
    </w:rPr>
  </w:style>
  <w:style w:type="character" w:customStyle="1" w:styleId="apple-style-span">
    <w:name w:val="apple-style-span"/>
    <w:basedOn w:val="a1"/>
  </w:style>
  <w:style w:type="character" w:customStyle="1" w:styleId="2-6">
    <w:name w:val="列表 2 - 强调文字颜色 6"/>
    <w:uiPriority w:val="99"/>
    <w:unhideWhenUsed/>
    <w:rPr>
      <w:color w:val="808080"/>
      <w:shd w:val="clear" w:color="auto" w:fill="E6E6E6"/>
    </w:rPr>
  </w:style>
  <w:style w:type="character" w:customStyle="1" w:styleId="keyword">
    <w:name w:val="keyword"/>
    <w:basedOn w:val="a1"/>
  </w:style>
  <w:style w:type="character" w:customStyle="1" w:styleId="af2">
    <w:name w:val="批注框文本 字符"/>
    <w:link w:val="af3"/>
    <w:uiPriority w:val="99"/>
    <w:rPr>
      <w:kern w:val="2"/>
      <w:sz w:val="18"/>
      <w:szCs w:val="18"/>
    </w:rPr>
  </w:style>
  <w:style w:type="character" w:customStyle="1" w:styleId="Internet">
    <w:name w:val="Internet 链接"/>
    <w:rPr>
      <w:color w:val="0000FF"/>
      <w:u w:val="single"/>
      <w:lang w:val="zh-CN" w:eastAsia="zh-CN" w:bidi="zh-CN"/>
    </w:rPr>
  </w:style>
  <w:style w:type="character" w:customStyle="1" w:styleId="21">
    <w:name w:val="标题 2 字符"/>
    <w:link w:val="2"/>
    <w:uiPriority w:val="9"/>
    <w:rsid w:val="00061F20"/>
    <w:rPr>
      <w:rFonts w:ascii="Arial" w:eastAsia="黑体" w:hAnsi="Arial"/>
      <w:bCs/>
      <w:kern w:val="2"/>
      <w:sz w:val="30"/>
      <w:szCs w:val="30"/>
    </w:rPr>
  </w:style>
  <w:style w:type="character" w:customStyle="1" w:styleId="HTML1">
    <w:name w:val="HTML 预设格式 字符1"/>
    <w:link w:val="HTML0"/>
    <w:uiPriority w:val="99"/>
    <w:semiHidden/>
    <w:rPr>
      <w:rFonts w:ascii="宋体" w:hAnsi="宋体" w:cs="宋体"/>
      <w:sz w:val="24"/>
      <w:szCs w:val="24"/>
    </w:rPr>
  </w:style>
  <w:style w:type="character" w:customStyle="1" w:styleId="af4">
    <w:name w:val="正文缩进 字符"/>
    <w:link w:val="af5"/>
    <w:locked/>
    <w:rPr>
      <w:rFonts w:ascii="Arial" w:hAnsi="Arial" w:cs="Arial"/>
      <w:sz w:val="24"/>
    </w:rPr>
  </w:style>
  <w:style w:type="character" w:customStyle="1" w:styleId="2Heading2HiddenHeading2CCBSH2heading2sect12UnChar">
    <w:name w:val="样式 标题 2Heading 2 HiddenHeading 2 CCBSH2heading 2sect 1.2Un... Char"/>
    <w:link w:val="2Heading2HiddenHeading2CCBSH2heading2sect12Un"/>
    <w:rPr>
      <w:rFonts w:ascii="Verdana" w:eastAsia="黑体" w:hAnsi="Verdana"/>
      <w:kern w:val="2"/>
      <w:sz w:val="30"/>
      <w:szCs w:val="32"/>
      <w:lang w:val="en-US" w:eastAsia="zh-CN" w:bidi="ar-SA"/>
    </w:rPr>
  </w:style>
  <w:style w:type="paragraph" w:styleId="af6">
    <w:name w:val="Normal (Web)"/>
    <w:basedOn w:val="a0"/>
    <w:uiPriority w:val="99"/>
    <w:unhideWhenUsed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styleId="HTML0">
    <w:name w:val="HTML Preformatted"/>
    <w:basedOn w:val="a0"/>
    <w:link w:val="HTML1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paragraph" w:styleId="TOC9">
    <w:name w:val="toc 9"/>
    <w:basedOn w:val="a0"/>
    <w:next w:val="a0"/>
    <w:uiPriority w:val="39"/>
    <w:pPr>
      <w:ind w:leftChars="1600" w:left="3360"/>
    </w:pPr>
  </w:style>
  <w:style w:type="paragraph" w:styleId="TOC4">
    <w:name w:val="toc 4"/>
    <w:basedOn w:val="a0"/>
    <w:next w:val="a0"/>
    <w:uiPriority w:val="39"/>
    <w:pPr>
      <w:ind w:leftChars="600" w:left="1260"/>
    </w:pPr>
  </w:style>
  <w:style w:type="paragraph" w:styleId="TOC5">
    <w:name w:val="toc 5"/>
    <w:basedOn w:val="a0"/>
    <w:next w:val="a0"/>
    <w:uiPriority w:val="39"/>
    <w:pPr>
      <w:ind w:leftChars="800" w:left="1680"/>
    </w:pPr>
  </w:style>
  <w:style w:type="paragraph" w:styleId="af1">
    <w:name w:val="Document Map"/>
    <w:basedOn w:val="a0"/>
    <w:link w:val="af0"/>
    <w:uiPriority w:val="99"/>
    <w:pPr>
      <w:shd w:val="clear" w:color="auto" w:fill="000080"/>
    </w:pPr>
  </w:style>
  <w:style w:type="paragraph" w:styleId="af">
    <w:name w:val="Title"/>
    <w:basedOn w:val="a0"/>
    <w:next w:val="a0"/>
    <w:link w:val="ae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d">
    <w:name w:val="header"/>
    <w:basedOn w:val="a0"/>
    <w:link w:val="ac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5">
    <w:name w:val="Normal Indent"/>
    <w:basedOn w:val="a0"/>
    <w:link w:val="af4"/>
    <w:unhideWhenUsed/>
    <w:pPr>
      <w:widowControl/>
      <w:spacing w:line="360" w:lineRule="auto"/>
      <w:ind w:firstLineChars="200" w:firstLine="420"/>
      <w:jc w:val="left"/>
    </w:pPr>
    <w:rPr>
      <w:rFonts w:ascii="Arial" w:hAnsi="Arial" w:cs="Arial"/>
      <w:kern w:val="0"/>
      <w:sz w:val="24"/>
    </w:rPr>
  </w:style>
  <w:style w:type="paragraph" w:styleId="TOC2">
    <w:name w:val="toc 2"/>
    <w:basedOn w:val="a0"/>
    <w:next w:val="a0"/>
    <w:uiPriority w:val="39"/>
    <w:pPr>
      <w:ind w:leftChars="200" w:left="420"/>
    </w:pPr>
  </w:style>
  <w:style w:type="paragraph" w:styleId="a">
    <w:name w:val="annotation subject"/>
    <w:basedOn w:val="af7"/>
    <w:next w:val="af7"/>
    <w:pPr>
      <w:numPr>
        <w:numId w:val="2"/>
      </w:numPr>
    </w:pPr>
    <w:rPr>
      <w:b/>
      <w:bCs/>
    </w:rPr>
  </w:style>
  <w:style w:type="paragraph" w:styleId="TOC7">
    <w:name w:val="toc 7"/>
    <w:basedOn w:val="a0"/>
    <w:next w:val="a0"/>
    <w:uiPriority w:val="39"/>
    <w:pPr>
      <w:ind w:leftChars="1200" w:left="2520"/>
    </w:pPr>
  </w:style>
  <w:style w:type="paragraph" w:styleId="TOC3">
    <w:name w:val="toc 3"/>
    <w:basedOn w:val="a0"/>
    <w:next w:val="a0"/>
    <w:uiPriority w:val="39"/>
    <w:pPr>
      <w:ind w:leftChars="400" w:left="840"/>
    </w:pPr>
  </w:style>
  <w:style w:type="paragraph" w:styleId="af7">
    <w:name w:val="annotation text"/>
    <w:basedOn w:val="a0"/>
    <w:pPr>
      <w:jc w:val="left"/>
    </w:pPr>
  </w:style>
  <w:style w:type="paragraph" w:styleId="TOC6">
    <w:name w:val="toc 6"/>
    <w:basedOn w:val="a0"/>
    <w:next w:val="a0"/>
    <w:uiPriority w:val="39"/>
    <w:pPr>
      <w:ind w:leftChars="1000" w:left="2100"/>
    </w:pPr>
  </w:style>
  <w:style w:type="paragraph" w:styleId="aa">
    <w:name w:val="footer"/>
    <w:basedOn w:val="a0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3">
    <w:name w:val="Balloon Text"/>
    <w:basedOn w:val="a0"/>
    <w:link w:val="af2"/>
    <w:uiPriority w:val="99"/>
    <w:rPr>
      <w:sz w:val="18"/>
      <w:szCs w:val="18"/>
    </w:rPr>
  </w:style>
  <w:style w:type="paragraph" w:styleId="TOC8">
    <w:name w:val="toc 8"/>
    <w:basedOn w:val="a0"/>
    <w:next w:val="a0"/>
    <w:uiPriority w:val="39"/>
    <w:pPr>
      <w:ind w:leftChars="1400" w:left="2940"/>
    </w:pPr>
  </w:style>
  <w:style w:type="paragraph" w:styleId="TOC1">
    <w:name w:val="toc 1"/>
    <w:basedOn w:val="a0"/>
    <w:next w:val="a0"/>
    <w:uiPriority w:val="39"/>
  </w:style>
  <w:style w:type="paragraph" w:customStyle="1" w:styleId="af8">
    <w:name w:val="正文小四"/>
    <w:basedOn w:val="a0"/>
    <w:pPr>
      <w:spacing w:line="360" w:lineRule="auto"/>
    </w:pPr>
    <w:rPr>
      <w:rFonts w:ascii="Arial" w:hAnsi="Arial" w:cs="宋体"/>
      <w:sz w:val="24"/>
      <w:szCs w:val="21"/>
    </w:rPr>
  </w:style>
  <w:style w:type="paragraph" w:customStyle="1" w:styleId="210">
    <w:name w:val="样式 首行缩进:  2 字符1"/>
    <w:basedOn w:val="a0"/>
    <w:pPr>
      <w:spacing w:line="288" w:lineRule="auto"/>
      <w:ind w:firstLineChars="200" w:firstLine="200"/>
    </w:pPr>
    <w:rPr>
      <w:rFonts w:ascii="Arial" w:hAnsi="Arial" w:cs="宋体"/>
    </w:rPr>
  </w:style>
  <w:style w:type="paragraph" w:styleId="af9">
    <w:name w:val="No Spacing"/>
    <w:uiPriority w:val="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1PartChapterHeadingH1EntrustHeading1h1h11AMAJOR">
    <w:name w:val="样式 标题 1PartChapter HeadingH1Entrust Heading 1h1h11A MAJOR..."/>
    <w:basedOn w:val="1"/>
    <w:pPr>
      <w:numPr>
        <w:numId w:val="3"/>
      </w:numPr>
      <w:tabs>
        <w:tab w:val="left" w:pos="425"/>
      </w:tabs>
    </w:pPr>
    <w:rPr>
      <w:rFonts w:ascii="Verdana" w:hAnsi="Verdana"/>
      <w:bCs/>
      <w:sz w:val="44"/>
    </w:rPr>
  </w:style>
  <w:style w:type="paragraph" w:customStyle="1" w:styleId="2Heading2HiddenHeading2CCBSH2heading2sect12Un">
    <w:name w:val="样式 标题 2Heading 2 HiddenHeading 2 CCBSH2heading 2sect 1.2Un..."/>
    <w:basedOn w:val="2"/>
    <w:link w:val="2Heading2HiddenHeading2CCBSH2heading2sect12UnChar"/>
    <w:pPr>
      <w:numPr>
        <w:numId w:val="0"/>
      </w:numPr>
      <w:tabs>
        <w:tab w:val="left" w:pos="567"/>
      </w:tabs>
      <w:ind w:left="567" w:hanging="567"/>
    </w:pPr>
    <w:rPr>
      <w:rFonts w:ascii="Verdana" w:hAnsi="Verdana"/>
      <w:bCs w:val="0"/>
      <w:szCs w:val="32"/>
    </w:rPr>
  </w:style>
  <w:style w:type="paragraph" w:customStyle="1" w:styleId="afa">
    <w:name w:val="封面标题"/>
    <w:basedOn w:val="a0"/>
    <w:pPr>
      <w:ind w:right="-147"/>
      <w:jc w:val="center"/>
    </w:pPr>
    <w:rPr>
      <w:rFonts w:eastAsia="黑体"/>
      <w:b/>
      <w:sz w:val="52"/>
      <w:szCs w:val="52"/>
    </w:rPr>
  </w:style>
  <w:style w:type="paragraph" w:customStyle="1" w:styleId="afb">
    <w:name w:val="目录"/>
    <w:basedOn w:val="a0"/>
    <w:pPr>
      <w:spacing w:line="360" w:lineRule="auto"/>
      <w:jc w:val="center"/>
    </w:pPr>
    <w:rPr>
      <w:rFonts w:cs="宋体"/>
      <w:b/>
    </w:rPr>
  </w:style>
  <w:style w:type="paragraph" w:styleId="afc">
    <w:name w:val="List Paragraph"/>
    <w:basedOn w:val="a0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20">
    <w:name w:val="样式 首行缩进:  2 字符"/>
    <w:basedOn w:val="a0"/>
    <w:pPr>
      <w:widowControl/>
      <w:numPr>
        <w:numId w:val="4"/>
      </w:numPr>
      <w:tabs>
        <w:tab w:val="left" w:pos="900"/>
      </w:tabs>
      <w:spacing w:line="360" w:lineRule="auto"/>
      <w:jc w:val="left"/>
    </w:pPr>
    <w:rPr>
      <w:rFonts w:ascii="Arial" w:hAnsi="Arial" w:cs="宋体"/>
      <w:kern w:val="0"/>
      <w:sz w:val="24"/>
    </w:rPr>
  </w:style>
  <w:style w:type="paragraph" w:customStyle="1" w:styleId="line1">
    <w:name w:val="line1"/>
    <w:basedOn w:val="a0"/>
    <w:next w:val="a0"/>
    <w:pPr>
      <w:widowControl/>
      <w:pBdr>
        <w:top w:val="single" w:sz="36" w:space="1" w:color="auto"/>
      </w:pBdr>
      <w:spacing w:before="240"/>
      <w:jc w:val="right"/>
    </w:pPr>
    <w:rPr>
      <w:b/>
      <w:kern w:val="28"/>
      <w:sz w:val="40"/>
    </w:rPr>
  </w:style>
  <w:style w:type="paragraph" w:styleId="TOC">
    <w:name w:val="TOC Heading"/>
    <w:basedOn w:val="1"/>
    <w:next w:val="a0"/>
    <w:uiPriority w:val="39"/>
    <w:qFormat/>
    <w:pPr>
      <w:keepNext/>
      <w:keepLines/>
      <w:tabs>
        <w:tab w:val="left" w:pos="425"/>
      </w:tabs>
      <w:spacing w:before="480" w:after="0" w:line="276" w:lineRule="auto"/>
      <w:jc w:val="left"/>
      <w:outlineLvl w:val="9"/>
    </w:pPr>
    <w:rPr>
      <w:rFonts w:ascii="Cambria" w:eastAsia="宋体" w:hAnsi="Cambria"/>
      <w:bCs/>
      <w:color w:val="365F91"/>
      <w:kern w:val="0"/>
      <w:sz w:val="28"/>
      <w:szCs w:val="2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22">
    <w:name w:val="正文2"/>
    <w:basedOn w:val="a0"/>
    <w:pPr>
      <w:spacing w:line="360" w:lineRule="auto"/>
      <w:ind w:firstLineChars="200" w:firstLine="200"/>
    </w:pPr>
    <w:rPr>
      <w:rFonts w:ascii="Arial" w:hAnsi="Arial" w:cs="宋体"/>
      <w:sz w:val="24"/>
    </w:rPr>
  </w:style>
  <w:style w:type="paragraph" w:customStyle="1" w:styleId="afd">
    <w:name w:val="默认"/>
    <w:pPr>
      <w:tabs>
        <w:tab w:val="left" w:pos="420"/>
      </w:tabs>
      <w:suppressAutoHyphens/>
      <w:jc w:val="both"/>
    </w:pPr>
    <w:rPr>
      <w:kern w:val="2"/>
      <w:sz w:val="21"/>
      <w:szCs w:val="24"/>
      <w:lang w:eastAsia="ar-SA"/>
    </w:rPr>
  </w:style>
  <w:style w:type="paragraph" w:customStyle="1" w:styleId="toch1">
    <w:name w:val="toch1"/>
    <w:basedOn w:val="a0"/>
    <w:rsid w:val="00B94C44"/>
    <w:pPr>
      <w:widowControl/>
      <w:spacing w:before="100" w:beforeAutospacing="1" w:after="100" w:afterAutospacing="1"/>
      <w:jc w:val="left"/>
    </w:pPr>
    <w:rPr>
      <w:kern w:val="0"/>
      <w:sz w:val="24"/>
      <w:szCs w:val="24"/>
    </w:rPr>
  </w:style>
  <w:style w:type="paragraph" w:customStyle="1" w:styleId="-11">
    <w:name w:val="彩色列表 - 着色 11"/>
    <w:basedOn w:val="a0"/>
    <w:uiPriority w:val="34"/>
    <w:qFormat/>
    <w:rsid w:val="006F7A8C"/>
    <w:pPr>
      <w:ind w:firstLineChars="200" w:firstLine="420"/>
    </w:pPr>
  </w:style>
  <w:style w:type="paragraph" w:styleId="afe">
    <w:name w:val="Date"/>
    <w:basedOn w:val="a0"/>
    <w:next w:val="a0"/>
    <w:link w:val="aff"/>
    <w:uiPriority w:val="99"/>
    <w:semiHidden/>
    <w:unhideWhenUsed/>
    <w:rsid w:val="001F1F44"/>
    <w:pPr>
      <w:ind w:leftChars="2500" w:left="100"/>
    </w:pPr>
  </w:style>
  <w:style w:type="character" w:customStyle="1" w:styleId="aff">
    <w:name w:val="日期 字符"/>
    <w:link w:val="afe"/>
    <w:uiPriority w:val="99"/>
    <w:semiHidden/>
    <w:rsid w:val="001F1F44"/>
    <w:rPr>
      <w:kern w:val="2"/>
      <w:sz w:val="21"/>
    </w:rPr>
  </w:style>
  <w:style w:type="paragraph" w:styleId="aff0">
    <w:name w:val="Subtitle"/>
    <w:basedOn w:val="a0"/>
    <w:next w:val="a0"/>
    <w:link w:val="aff1"/>
    <w:uiPriority w:val="11"/>
    <w:qFormat/>
    <w:rsid w:val="000D1F53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customStyle="1" w:styleId="aff1">
    <w:name w:val="副标题 字符"/>
    <w:link w:val="aff0"/>
    <w:uiPriority w:val="11"/>
    <w:rsid w:val="000D1F53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40">
    <w:name w:val="标题 4 字符"/>
    <w:link w:val="4"/>
    <w:uiPriority w:val="9"/>
    <w:semiHidden/>
    <w:rsid w:val="00D143B1"/>
    <w:rPr>
      <w:rFonts w:ascii="等线 Light" w:eastAsia="等线 Light" w:hAnsi="等线 Light" w:cs="Times New Roman"/>
      <w:b/>
      <w:bCs/>
      <w:kern w:val="2"/>
      <w:sz w:val="28"/>
      <w:szCs w:val="28"/>
    </w:rPr>
  </w:style>
  <w:style w:type="character" w:customStyle="1" w:styleId="50">
    <w:name w:val="标题 5 字符"/>
    <w:link w:val="5"/>
    <w:uiPriority w:val="9"/>
    <w:semiHidden/>
    <w:rsid w:val="00D143B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9"/>
    <w:semiHidden/>
    <w:rsid w:val="00D143B1"/>
    <w:rPr>
      <w:rFonts w:ascii="等线 Light" w:eastAsia="等线 Light" w:hAnsi="等线 Light" w:cs="Times New Roman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9"/>
    <w:semiHidden/>
    <w:rsid w:val="00D143B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9"/>
    <w:semiHidden/>
    <w:rsid w:val="00D143B1"/>
    <w:rPr>
      <w:rFonts w:ascii="等线 Light" w:eastAsia="等线 Light" w:hAnsi="等线 Light" w:cs="Times New Roman"/>
      <w:kern w:val="2"/>
      <w:sz w:val="24"/>
      <w:szCs w:val="24"/>
    </w:rPr>
  </w:style>
  <w:style w:type="character" w:customStyle="1" w:styleId="90">
    <w:name w:val="标题 9 字符"/>
    <w:link w:val="9"/>
    <w:uiPriority w:val="9"/>
    <w:semiHidden/>
    <w:rsid w:val="00D143B1"/>
    <w:rPr>
      <w:rFonts w:ascii="等线 Light" w:eastAsia="等线 Light" w:hAnsi="等线 Light" w:cs="Times New Roman"/>
      <w:kern w:val="2"/>
      <w:sz w:val="21"/>
      <w:szCs w:val="21"/>
    </w:rPr>
  </w:style>
  <w:style w:type="character" w:customStyle="1" w:styleId="fs14">
    <w:name w:val="fs14"/>
    <w:rsid w:val="00474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31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2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0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api.zhuyitech.com/v2/platform/security/accountexist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21E18B3ECB715B44A1C1C3ACC2A3687D" ma:contentTypeVersion="0" ma:contentTypeDescription="新建文档。" ma:contentTypeScope="" ma:versionID="8bd83282dd7be18f1aba24a20741f69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8f872aa5919130a473c1c9447df837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952079A-C7B1-44ED-A79A-5D68CB08574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3CCB318-9918-48FB-B7DD-A049BA9AA5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3DE2D3-3C05-4465-B935-87AA8F0C40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2770778-D31D-4A4F-AE11-0BA00747B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10</Pages>
  <Words>384</Words>
  <Characters>2194</Characters>
  <Application>Microsoft Office Word</Application>
  <DocSecurity>0</DocSecurity>
  <PresentationFormat/>
  <Lines>18</Lines>
  <Paragraphs>5</Paragraphs>
  <Slides>0</Slides>
  <Notes>0</Notes>
  <HiddenSlides>0</HiddenSlides>
  <MMClips>0</MMClips>
  <ScaleCrop>false</ScaleCrop>
  <Company>Microsoft</Company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文档编号：VENUS-FID-0901-RP-005</dc:title>
  <dc:subject/>
  <dc:creator>com</dc:creator>
  <cp:keywords/>
  <cp:lastModifiedBy>jin ling</cp:lastModifiedBy>
  <cp:revision>607</cp:revision>
  <cp:lastPrinted>2010-07-29T09:22:00Z</cp:lastPrinted>
  <dcterms:created xsi:type="dcterms:W3CDTF">2018-05-31T05:56:00Z</dcterms:created>
  <dcterms:modified xsi:type="dcterms:W3CDTF">2018-08-23T08:32:00Z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  <property fmtid="{D5CDD505-2E9C-101B-9397-08002B2CF9AE}" pid="3" name="ContentTypeId">
    <vt:lpwstr>0x01010021E18B3ECB715B44A1C1C3ACC2A3687D</vt:lpwstr>
  </property>
</Properties>
</file>